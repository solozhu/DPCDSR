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</w:pPr>
      <w:r>
        <w:t>GCL4SR Experiment Logs</w:t>
      </w:r>
    </w:p>
    <w:p>
      <w:pPr>
        <w:pStyle w:val="4"/>
      </w:pPr>
      <w:r>
        <w:t>Entertainment-Education\x\run.txt</w:t>
      </w:r>
    </w:p>
    <w:p>
      <w:r>
        <w:rPr>
          <w:rFonts w:ascii="Consolas" w:hAnsi="Consolas"/>
          <w:sz w:val="16"/>
        </w:rPr>
        <w:t>epoch=1 loss=6.6619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 loss=4.2509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 loss=3.8140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 loss=3.2760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 loss=2.9938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 loss=2.8281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 loss=2.7015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 loss=2.6018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 loss=2.5180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 loss=2.4495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 valid[MRR=0.3088 NDCG@5=0.3130 NDCG@10=0.3445 HR@1=0.2115 HR@5=0.4061 HR@10=0.5035]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 test[MRR=0.3051 NDCG@5=0.3112 NDCG@10=0.3439 HR@1=0.2040 HR@5=0.4109 HR@10=0.5119]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 loss=2.3917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 loss=2.3442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 loss=2.3016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 loss=2.2657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 loss=2.2341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 loss=2.2050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 loss=2.1782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 loss=2.1539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 loss=2.1319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 loss=2.1121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 valid[MRR=0.3544 NDCG@5=0.3626 NDCG@10=0.3975 HR@1=0.2434 HR@5=0.4717 HR@10=0.5794]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 test[MRR=0.3557 NDCG@5=0.3641 NDCG@10=0.4021 HR@1=0.2415 HR@5=0.4760 HR@10=0.5933]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 loss=2.0934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 loss=2.0779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 loss=2.0629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 loss=2.0466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 loss=2.0332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 loss=2.0189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 loss=2.0084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 loss=1.9975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 loss=1.9857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 loss=1.9757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 valid[MRR=0.3744 NDCG@5=0.3844 NDCG@10=0.4217 HR@1=0.2551 HR@5=0.5009 HR@10=0.6160]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 test[MRR=0.3775 NDCG@5=0.3885 NDCG@10=0.4261 HR@1=0.2577 HR@5=0.5084 HR@10=0.6247]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epoch=31 loss=1.9649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epoch=32 loss=1.9569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epoch=33 loss=1.9494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epoch=34 loss=1.9393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epoch=35 loss=1.9325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epoch=36 loss=1.9248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epoch=37 loss=1.9179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epoch=38 loss=1.9102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epoch=39 loss=1.9047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epoch=40 loss=1.8987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epoch=40 valid[MRR=0.3882 NDCG@5=0.4010 NDCG@10=0.4376 HR@1=0.2664 HR@5=0.5252 HR@10=0.6379]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epoch=40 test[MRR=0.3978 NDCG@5=0.4098 NDCG@10=0.4484 HR@1=0.2763 HR@5=0.5324 HR@10=0.6522]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epoch=41 loss=1.8932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epoch=42 loss=1.8866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epoch=43 loss=1.8811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epoch=44 loss=1.8764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epoch=45 loss=1.8718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epoch=46 loss=1.8677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epoch=47 loss=1.8632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epoch=48 loss=1.8593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epoch=49 loss=1.8552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epoch=50 loss=1.8517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epoch=50 valid[MRR=0.3946 NDCG@5=0.4056 NDCG@10=0.4456 HR@1=0.2706 HR@5=0.5279 HR@10=0.6512]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epoch=50 test[MRR=0.3996 NDCG@5=0.4120 NDCG@10=0.4518 HR@1=0.2705 HR@5=0.5385 HR@10=0.6609]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epoch=51 loss=1.8481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epoch=52 loss=1.8441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epoch=53 loss=1.8403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epoch=54 loss=1.8374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epoch=55 loss=1.8340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epoch=56 loss=1.8316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epoch=57 loss=1.8290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epoch=58 loss=1.8253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epoch=59 loss=1.8229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epoch=60 loss=1.8200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epoch=60 valid[MRR=0.3953 NDCG@5=0.4062 NDCG@10=0.4465 HR@1=0.2719 HR@5=0.5294 HR@10=0.6545]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epoch=60 test[MRR=0.4081 NDCG@5=0.4230 NDCG@10=0.4608 HR@1=0.2807 HR@5=0.5536 HR@10=0.6705]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epoch=61 loss=1.8176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epoch=62 loss=1.8149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epoch=63 loss=1.8133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epoch=64 loss=1.8112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epoch=65 loss=1.8081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epoch=66 loss=1.8064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epoch=67 loss=1.8055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epoch=68 loss=1.8016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epoch=69 loss=1.7999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epoch=70 loss=1.7975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epoch=70 valid[MRR=0.4027 NDCG@5=0.4121 NDCG@10=0.4543 HR@1=0.2774 HR@5=0.5327 HR@10=0.6629]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epoch=70 test[MRR=0.4132 NDCG@5=0.4255 NDCG@10=0.4657 HR@1=0.2836 HR@5=0.5521 HR@10=0.6754]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epoch=71 loss=1.7956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epoch=72 loss=1.7935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epoch=73 loss=1.7926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epoch=74 loss=1.7901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epoch=75 loss=1.7875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epoch=76 loss=1.7859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epoch=77 loss=1.7841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epoch=78 loss=1.7830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epoch=79 loss=1.7816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epoch=80 loss=1.7804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epoch=80 valid[MRR=0.4062 NDCG@5=0.4175 NDCG@10=0.4587 HR@1=0.2836 HR@5=0.5422 HR@10=0.6693]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epoch=80 test[MRR=0.4158 NDCG@5=0.4313 NDCG@10=0.4695 HR@1=0.2852 HR@5=0.5637 HR@10=0.6814]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epoch=81 loss=1.7785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epoch=82 loss=1.7776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epoch=83 loss=1.7765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epoch=84 loss=1.7750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epoch=85 loss=1.7719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epoch=86 loss=1.7708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epoch=87 loss=1.7688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epoch=88 loss=1.7676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epoch=89 loss=1.7655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epoch=90 loss=1.7658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epoch=90 valid[MRR=0.4078 NDCG@5=0.4198 NDCG@10=0.4601 HR@1=0.2814 HR@5=0.5455 HR@10=0.6704]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epoch=90 test[MRR=0.4167 NDCG@5=0.4318 NDCG@10=0.4713 HR@1=0.2872 HR@5=0.5648 HR@10=0.6865]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epoch=91 loss=1.7642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epoch=92 loss=1.7635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epoch=93 loss=1.7613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epoch=94 loss=1.7614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epoch=95 loss=1.7600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epoch=96 loss=1.7573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epoch=97 loss=1.7569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epoch=98 loss=1.7562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epoch=99 loss=1.7549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epoch=100 loss=1.7538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epoch=100 valid[MRR=0.4116 NDCG@5=0.4231 NDCG@10=0.4639 HR@1=0.2869 HR@5=0.5477 HR@10=0.6737]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epoch=100 test[MRR=0.4232 NDCG@5=0.4380 NDCG@10=0.4765 HR@1=0.2957 HR@5=0.5692 HR@10=0.6876]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epoch=101 loss=1.7532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epoch=102 loss=1.7528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epoch=103 loss=1.7516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epoch=104 loss=1.7502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epoch=105 loss=1.7501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epoch=106 loss=1.7478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epoch=107 loss=1.7459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epoch=108 loss=1.7462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epoch=109 loss=1.7449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epoch=110 loss=1.7445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epoch=110 valid[MRR=0.4085 NDCG@5=0.4204 NDCG@10=0.4612 HR@1=0.2809 HR@5=0.5466 HR@10=0.6722]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epoch=111 loss=1.7439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epoch=112 loss=1.7428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epoch=113 loss=1.7422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epoch=114 loss=1.7394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epoch=115 loss=1.7407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epoch=116 loss=1.7384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epoch=117 loss=1.7370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epoch=118 loss=1.7368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epoch=119 loss=1.7358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epoch=120 loss=1.7344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epoch=120 valid[MRR=0.4056 NDCG@5=0.4173 NDCG@10=0.4583 HR@1=0.2790 HR@5=0.5440 HR@10=0.6709]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epoch=121 loss=1.7338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epoch=122 loss=1.7338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epoch=123 loss=1.7327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epoch=124 loss=1.7304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epoch=125 loss=1.7313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epoch=126 loss=1.7291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epoch=127 loss=1.7292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epoch=128 loss=1.7278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epoch=129 loss=1.7264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epoch=130 loss=1.7261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epoch=130 valid[MRR=0.4101 NDCG@5=0.4220 NDCG@10=0.4646 HR@1=0.2823 HR@5=0.5491 HR@10=0.6806]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epoch=131 loss=1.7253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epoch=132 loss=1.7247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epoch=133 loss=1.7247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epoch=134 loss=1.7232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epoch=135 loss=1.7236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epoch=136 loss=1.7226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epoch=137 loss=1.7207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epoch=138 loss=1.7209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epoch=139 loss=1.7203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epoch=140 loss=1.7184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epoch=140 valid[MRR=0.4121 NDCG@5=0.4240 NDCG@10=0.4649 HR@1=0.2858 HR@5=0.5502 HR@10=0.6764]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epoch=140 test[MRR=0.4234 NDCG@5=0.4373 NDCG@10=0.4775 HR@1=0.2965 HR@5=0.5674 HR@10=0.6914]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epoch=141 loss=1.7182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epoch=142 loss=1.7175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epoch=143 loss=1.7165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epoch=144 loss=1.7162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epoch=145 loss=1.7146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epoch=146 loss=1.7141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epoch=147 loss=1.7134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epoch=148 loss=1.7124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epoch=149 loss=1.7123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epoch=150 loss=1.7119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epoch=150 valid[MRR=0.4123 NDCG@5=0.4258 NDCG@10=0.4658 HR@1=0.2825 HR@5=0.5555 HR@10=0.6786]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epoch=150 test[MRR=0.4192 NDCG@5=0.4332 NDCG@10=0.4749 HR@1=0.2883 HR@5=0.5652 HR@10=0.6936]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epoch=151 loss=1.7092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epoch=152 loss=1.7095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epoch=153 loss=1.7097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epoch=154 loss=1.7081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epoch=155 loss=1.7081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epoch=156 loss=1.7076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epoch=157 loss=1.7075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epoch=158 loss=1.7066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epoch=159 loss=1.7064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epoch=160 loss=1.7054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epoch=160 valid[MRR=0.4148 NDCG@5=0.4272 NDCG@10=0.4688 HR@1=0.2865 HR@5=0.5546 HR@10=0.6835]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epoch=160 test[MRR=0.4229 NDCG@5=0.4380 NDCG@10=0.4786 HR@1=0.2912 HR@5=0.5717 HR@10=0.6965]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epoch=161 loss=1.7046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epoch=162 loss=1.7041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epoch=163 loss=1.7029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epoch=164 loss=1.7006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epoch=165 loss=1.7021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epoch=166 loss=1.7002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epoch=167 loss=1.7000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epoch=168 loss=1.6988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epoch=169 loss=1.6978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epoch=170 loss=1.6967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epoch=170 valid[MRR=0.4154 NDCG@5=0.4276 NDCG@10=0.4674 HR@1=0.2905 HR@5=0.5542 HR@10=0.6768]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epoch=170 test[MRR=0.4239 NDCG@5=0.4381 NDCG@10=0.4780 HR@1=0.2948 HR@5=0.5686 HR@10=0.6921]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epoch=171 loss=1.6965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epoch=172 loss=1.6955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epoch=173 loss=1.6963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epoch=174 loss=1.6959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epoch=175 loss=1.6945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epoch=176 loss=1.6938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epoch=177 loss=1.6940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epoch=178 loss=1.6923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epoch=179 loss=1.6924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epoch=180 loss=1.6909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epoch=180 valid[MRR=0.4161 NDCG@5=0.4270 NDCG@10=0.4695 HR@1=0.2902 HR@5=0.5515 HR@10=0.6830]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epoch=180 test[MRR=0.4225 NDCG@5=0.4392 NDCG@10=0.4777 HR@1=0.2901 HR@5=0.5755 HR@10=0.6943]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epoch=181 loss=1.6914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epoch=182 loss=1.6905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epoch=183 loss=1.6894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epoch=184 loss=1.6887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epoch=185 loss=1.6887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epoch=186 loss=1.6877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epoch=187 loss=1.6879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epoch=188 loss=1.6861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epoch=189 loss=1.6855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epoch=190 loss=1.6852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epoch=190 valid[MRR=0.4131 NDCG@5=0.4266 NDCG@10=0.4665 HR@1=0.2832 HR@5=0.5561 HR@10=0.6793]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epoch=191 loss=1.6851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epoch=192 loss=1.6849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epoch=193 loss=1.6836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epoch=194 loss=1.6838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epoch=195 loss=1.6827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epoch=196 loss=1.6826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epoch=197 loss=1.6815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epoch=198 loss=1.6801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epoch=199 loss=1.6806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epoch=200 loss=1.6793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epoch=200 valid[MRR=0.4177 NDCG@5=0.4304 NDCG@10=0.4721 HR@1=0.2876 HR@5=0.5584 HR@10=0.6877]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epoch=200 test[MRR=0.4258 NDCG@5=0.4416 NDCG@10=0.4811 HR@1=0.2945 HR@5=0.5768 HR@10=0.6983]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epoch=201 loss=1.6794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epoch=202 loss=1.6777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epoch=203 loss=1.6788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epoch=204 loss=1.6772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epoch=205 loss=1.6762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epoch=206 loss=1.6761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epoch=207 loss=1.6752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epoch=208 loss=1.6756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epoch=209 loss=1.6739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epoch=210 loss=1.6753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epoch=210 valid[MRR=0.4180 NDCG@5=0.4299 NDCG@10=0.4716 HR@1=0.2900 HR@5=0.5564 HR@10=0.6848]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epoch=210 test[MRR=0.4246 NDCG@5=0.4397 NDCG@10=0.4819 HR@1=0.2939 HR@5=0.5744 HR@10=0.7046]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epoch=211 loss=1.6742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epoch=212 loss=1.6729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epoch=213 loss=1.6730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epoch=214 loss=1.6728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epoch=215 loss=1.6716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epoch=216 loss=1.6710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epoch=217 loss=1.6710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epoch=218 loss=1.6700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epoch=219 loss=1.6700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epoch=220 loss=1.6693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epoch=220 valid[MRR=0.4166 NDCG@5=0.4288 NDCG@10=0.4720 HR@1=0.2856 HR@5=0.5566 HR@10=0.6903]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epoch=221 loss=1.6684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epoch=222 loss=1.6683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epoch=223 loss=1.6673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epoch=224 loss=1.6673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epoch=225 loss=1.6666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epoch=226 loss=1.6669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epoch=227 loss=1.6660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epoch=228 loss=1.6651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epoch=229 loss=1.6657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epoch=230 loss=1.6651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epoch=230 valid[MRR=0.4178 NDCG@5=0.4318 NDCG@10=0.4733 HR@1=0.2876 HR@5=0.5628 HR@10=0.6916]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epoch=231 loss=1.6631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epoch=232 loss=1.6630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epoch=233 loss=1.6635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epoch=234 loss=1.6632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epoch=235 loss=1.6617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epoch=236 loss=1.6615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epoch=237 loss=1.6602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epoch=238 loss=1.6595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epoch=239 loss=1.6596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epoch=240 loss=1.6605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epoch=240 valid[MRR=0.4178 NDCG@5=0.4314 NDCG@10=0.4731 HR@1=0.2900 HR@5=0.5623 HR@10=0.6914]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epoch=241 loss=1.6594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epoch=242 loss=1.6589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epoch=243 loss=1.6581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epoch=244 loss=1.6588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epoch=245 loss=1.6570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epoch=246 loss=1.6573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epoch=247 loss=1.6559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epoch=248 loss=1.6546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epoch=249 loss=1.6552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epoch=250 loss=1.6546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epoch=250 valid[MRR=0.4142 NDCG@5=0.4273 NDCG@10=0.4679 HR@1=0.2827 HR@5=0.5566 HR@10=0.6819]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epoch=251 loss=1.6550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epoch=252 loss=1.6548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epoch=253 loss=1.6541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epoch=254 loss=1.6533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epoch=255 loss=1.6521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epoch=256 loss=1.6522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epoch=257 loss=1.6512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epoch=258 loss=1.6506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epoch=259 loss=1.6508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epoch=260 loss=1.6499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epoch=260 valid[MRR=0.4144 NDCG@5=0.4270 NDCG@10=0.4696 HR@1=0.2843 HR@5=0.5564 HR@10=0.6883]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epoch=261 loss=1.6501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epoch=262 loss=1.6496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epoch=263 loss=1.6485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epoch=264 loss=1.6479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epoch=265 loss=1.6466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epoch=266 loss=1.6472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epoch=267 loss=1.6468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epoch=268 loss=1.6458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epoch=269 loss=1.6453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epoch=270 loss=1.6453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epoch=270 valid[MRR=0.4157 NDCG@5=0.4282 NDCG@10=0.4718 HR@1=0.2847 HR@5=0.5575 HR@10=0.6927]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epoch=271 loss=1.6447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epoch=272 loss=1.6450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epoch=273 loss=1.6451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epoch=274 loss=1.6435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epoch=275 loss=1.6448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epoch=276 loss=1.6432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epoch=277 loss=1.6426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epoch=278 loss=1.6423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epoch=279 loss=1.6419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epoch=280 loss=1.6411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epoch=280 valid[MRR=0.4164 NDCG@5=0.4321 NDCG@10=0.4718 HR@1=0.2851 HR@5=0.5676 HR@10=0.6903]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epoch=281 loss=1.6417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epoch=282 loss=1.6409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epoch=283 loss=1.6409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epoch=284 loss=1.6401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epoch=285 loss=1.6401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epoch=286 loss=1.6393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epoch=287 loss=1.6395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epoch=288 loss=1.6394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epoch=289 loss=1.6380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epoch=290 loss=1.6380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epoch=290 valid[MRR=0.4174 NDCG@5=0.4305 NDCG@10=0.4725 HR@1=0.2863 HR@5=0.5606 HR@10=0.6905]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epoch=291 loss=1.6370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epoch=292 loss=1.6370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epoch=293 loss=1.6355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epoch=294 loss=1.6364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epoch=295 loss=1.6359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epoch=296 loss=1.6351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epoch=297 loss=1.6356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epoch=298 loss=nan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epoch=299 loss=nan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epoch=300 loss=nan</w:t>
      </w:r>
    </w:p>
    <w:p>
      <w:pPr>
        <w:pStyle w:val="4"/>
      </w:pPr>
      <w:r>
        <w:t>Entertainment-Education\y\run.txt</w:t>
      </w:r>
    </w:p>
    <w:p>
      <w:r>
        <w:rPr>
          <w:rFonts w:ascii="Consolas" w:hAnsi="Consolas"/>
          <w:sz w:val="16"/>
        </w:rPr>
        <w:t>epoch=1 loss=7.6039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 loss=4.6174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 loss=4.1326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 loss=3.7988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 loss=3.3565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 loss=3.1183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 loss=2.9758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 loss=2.8678</w:t>
      </w:r>
      <w:bookmarkStart w:id="0" w:name="_GoBack"/>
      <w:bookmarkEnd w:id="0"/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 loss=2.7723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 loss=2.6899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 valid[MRR=0.2917 NDCG@5=0.2975 NDCG@10=0.3249 HR@1=0.2030 HR@5=0.3885 HR@10=0.4725]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 test[MRR=0.2892 NDCG@5=0.2907 NDCG@10=0.3199 HR@1=0.1996 HR@5=0.3717 HR@10=0.4622]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 loss=2.6198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 loss=2.5604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 loss=2.5064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 loss=2.4592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 loss=2.4179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 loss=2.3829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 loss=2.3476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 loss=2.3166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 loss=2.2894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 loss=2.2631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 valid[MRR=0.3460 NDCG@5=0.3511 NDCG@10=0.3824 HR@1=0.2479 HR@5=0.4451 HR@10=0.5420]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 test[MRR=0.3439 NDCG@5=0.3451 NDCG@10=0.3783 HR@1=0.2535 HR@5=0.4300 HR@10=0.5326]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 loss=2.2380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 loss=2.2163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 loss=2.1946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 loss=2.1752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 loss=2.1570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 loss=2.1387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 loss=2.1226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 loss=2.1075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 loss=2.0923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 loss=2.0783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 valid[MRR=0.3699 NDCG@5=0.3742 NDCG@10=0.4086 HR@1=0.2704 HR@5=0.4692 HR@10=0.5757]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 test[MRR=0.3701 NDCG@5=0.3758 NDCG@10=0.4080 HR@1=0.2726 HR@5=0.4717 HR@10=0.5717]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epoch=31 loss=2.0654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epoch=32 loss=2.0523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epoch=33 loss=2.0412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epoch=34 loss=2.0293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epoch=35 loss=2.0201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epoch=36 loss=2.0104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epoch=37 loss=1.9993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epoch=38 loss=1.9895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epoch=39 loss=1.9831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epoch=40 loss=1.9734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epoch=40 valid[MRR=0.3914 NDCG@5=0.3936 NDCG@10=0.4305 HR@1=0.2920 HR@5=0.4859 HR@10=0.5994]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epoch=40 test[MRR=0.3855 NDCG@5=0.3944 NDCG@10=0.4229 HR@1=0.2800 HR@5=0.4965 HR@10=0.5848]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epoch=41 loss=1.9658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epoch=42 loss=1.9571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epoch=43 loss=1.9495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epoch=44 loss=1.9421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epoch=45 loss=1.9368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epoch=46 loss=1.9286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epoch=47 loss=1.9233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epoch=48 loss=1.9174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epoch=49 loss=1.9099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epoch=50 loss=1.9040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epoch=50 valid[MRR=0.3975 NDCG@5=0.4054 NDCG@10=0.4427 HR@1=0.2870 HR@5=0.5129 HR@10=0.6285]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epoch=50 test[MRR=0.4004 NDCG@5=0.4068 NDCG@10=0.4398 HR@1=0.2961 HR@5=0.5061 HR@10=0.6083]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epoch=51 loss=1.9000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epoch=52 loss=1.8947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epoch=53 loss=1.8888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epoch=54 loss=1.8842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epoch=55 loss=1.8778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epoch=56 loss=1.8747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epoch=57 loss=1.8701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epoch=58 loss=1.8662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epoch=59 loss=1.8619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epoch=60 loss=1.8586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epoch=60 valid[MRR=0.4053 NDCG@5=0.4128 NDCG@10=0.4525 HR@1=0.2912 HR@5=0.5216 HR@10=0.6439]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epoch=60 test[MRR=0.4091 NDCG@5=0.4168 NDCG@10=0.4525 HR@1=0.3004 HR@5=0.5217 HR@10=0.6313]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epoch=61 loss=1.8547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epoch=62 loss=1.8511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epoch=63 loss=1.8472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epoch=64 loss=1.8436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epoch=65 loss=1.8392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epoch=66 loss=1.8361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epoch=67 loss=1.8333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epoch=68 loss=1.8302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epoch=69 loss=1.8279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epoch=70 loss=1.8234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epoch=70 valid[MRR=0.4166 NDCG@5=0.4281 NDCG@10=0.4661 HR@1=0.3007 HR@5=0.5453 HR@10=0.6631]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epoch=70 test[MRR=0.4171 NDCG@5=0.4288 NDCG@10=0.4639 HR@1=0.3057 HR@5=0.5426 HR@10=0.6517]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epoch=71 loss=1.8198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epoch=72 loss=1.8182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epoch=73 loss=1.8152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epoch=74 loss=1.8120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epoch=75 loss=1.8098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epoch=76 loss=1.8072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epoch=77 loss=1.8043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epoch=78 loss=1.8018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epoch=79 loss=1.7993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epoch=80 loss=1.7959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epoch=80 valid[MRR=0.4270 NDCG@5=0.4412 NDCG@10=0.4790 HR@1=0.3074 HR@5=0.5641 HR@10=0.6814]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epoch=80 test[MRR=0.4350 NDCG@5=0.4472 NDCG@10=0.4805 HR@1=0.3239 HR@5=0.5609 HR@10=0.6635]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epoch=81 loss=1.7933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epoch=82 loss=1.7912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epoch=83 loss=1.7909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epoch=84 loss=1.7887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epoch=85 loss=1.7857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epoch=86 loss=1.7838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epoch=87 loss=1.7824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epoch=88 loss=1.7801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epoch=89 loss=1.7769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epoch=90 loss=1.7761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epoch=90 valid[MRR=0.4295 NDCG@5=0.4455 NDCG@10=0.4818 HR@1=0.3053 HR@5=0.5724 HR@10=0.6851]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epoch=90 test[MRR=0.4442 NDCG@5=0.4567 NDCG@10=0.4898 HR@1=0.3330 HR@5=0.5700 HR@10=0.6730]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epoch=91 loss=1.7746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epoch=92 loss=1.7719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epoch=93 loss=1.7707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epoch=94 loss=1.7691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epoch=95 loss=1.7675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epoch=96 loss=1.7648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epoch=97 loss=1.7639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epoch=98 loss=1.7624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epoch=99 loss=1.7609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epoch=100 loss=1.7596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epoch=100 valid[MRR=0.4358 NDCG@5=0.4525 NDCG@10=0.4922 HR@1=0.3082 HR@5=0.5828 HR@10=0.7055]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epoch=100 test[MRR=0.4474 NDCG@5=0.4606 NDCG@10=0.4941 HR@1=0.3326 HR@5=0.5761 HR@10=0.6800]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epoch=101 loss=1.7571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epoch=102 loss=1.7558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epoch=103 loss=1.7535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epoch=104 loss=1.7527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epoch=105 loss=1.7512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epoch=106 loss=1.7502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epoch=107 loss=1.7480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epoch=108 loss=1.7472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epoch=109 loss=1.7449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epoch=110 loss=1.7445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epoch=110 valid[MRR=0.4393 NDCG@5=0.4544 NDCG@10=0.4931 HR@1=0.3136 HR@5=0.5811 HR@10=0.7001]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epoch=110 test[MRR=0.4547 NDCG@5=0.4679 NDCG@10=0.5011 HR@1=0.3430 HR@5=0.5830 HR@10=0.6857]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epoch=111 loss=1.7428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epoch=112 loss=1.7424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epoch=113 loss=1.7406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epoch=114 loss=1.7388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epoch=115 loss=1.7390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epoch=116 loss=1.7362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epoch=117 loss=1.7360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epoch=118 loss=1.7347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epoch=119 loss=1.7331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epoch=120 loss=1.7323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epoch=120 valid[MRR=0.4428 NDCG@5=0.4582 NDCG@10=0.4984 HR@1=0.3149 HR@5=0.5857 HR@10=0.7101]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epoch=120 test[MRR=0.4595 NDCG@5=0.4720 NDCG@10=0.5073 HR@1=0.3443 HR@5=0.5861 HR@10=0.6952]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epoch=121 loss=1.7306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epoch=122 loss=1.7293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epoch=123 loss=1.7290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epoch=124 loss=1.7257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epoch=125 loss=1.7252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epoch=126 loss=1.7246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epoch=127 loss=1.7230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epoch=128 loss=1.7222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epoch=129 loss=1.7205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epoch=130 loss=1.7196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epoch=130 valid[MRR=0.4483 NDCG@5=0.4656 NDCG@10=0.5023 HR@1=0.3207 HR@5=0.5953 HR@10=0.7088]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epoch=130 test[MRR=0.4657 NDCG@5=0.4801 NDCG@10=0.5131 HR@1=0.3513 HR@5=0.5974 HR@10=0.6996]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epoch=131 loss=1.7185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epoch=132 loss=1.7168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epoch=133 loss=1.7165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epoch=134 loss=1.7157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epoch=135 loss=1.7144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epoch=136 loss=1.7134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epoch=137 loss=1.7121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epoch=138 loss=1.7099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epoch=139 loss=1.7090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epoch=140 loss=1.7087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epoch=140 valid[MRR=0.4518 NDCG@5=0.4683 NDCG@10=0.5081 HR@1=0.3236 HR@5=0.5978 HR@10=0.7213]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epoch=140 test[MRR=0.4679 NDCG@5=0.4804 NDCG@10=0.5186 HR@1=0.3548 HR@5=0.5961 HR@10=0.7139]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epoch=141 loss=1.7074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epoch=142 loss=1.7064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epoch=143 loss=1.7064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epoch=144 loss=1.7048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epoch=145 loss=1.7036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epoch=146 loss=1.7042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epoch=147 loss=1.7022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epoch=148 loss=1.7013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epoch=149 loss=1.7003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epoch=150 loss=1.6999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epoch=150 valid[MRR=0.4556 NDCG@5=0.4727 NDCG@10=0.5103 HR@1=0.3295 HR@5=0.6023 HR@10=0.7180]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epoch=150 test[MRR=0.4685 NDCG@5=0.4812 NDCG@10=0.5206 HR@1=0.3535 HR@5=0.5978 HR@10=0.7191]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epoch=151 loss=1.6980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epoch=152 loss=1.6979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epoch=153 loss=1.6962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epoch=154 loss=1.6969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epoch=155 loss=1.6938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epoch=156 loss=1.6944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epoch=157 loss=1.6944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epoch=158 loss=1.6929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epoch=159 loss=1.6913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epoch=160 loss=1.6910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epoch=160 valid[MRR=0.4591 NDCG@5=0.4758 NDCG@10=0.5151 HR@1=0.3324 HR@5=0.6040 HR@10=0.7255]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epoch=160 test[MRR=0.4721 NDCG@5=0.4837 NDCG@10=0.5213 HR@1=0.3587 HR@5=0.5974 HR@10=0.7122]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epoch=161 loss=1.6893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epoch=162 loss=1.6895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epoch=163 loss=1.6886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epoch=164 loss=1.6871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epoch=165 loss=1.6859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epoch=166 loss=1.6852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epoch=167 loss=1.6852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epoch=168 loss=1.6844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epoch=169 loss=1.6831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epoch=170 loss=1.6820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epoch=170 valid[MRR=0.4580 NDCG@5=0.4772 NDCG@10=0.5127 HR@1=0.3295 HR@5=0.6106 HR@10=0.7205]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epoch=171 loss=1.6810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epoch=172 loss=1.6810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epoch=173 loss=1.6805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epoch=174 loss=1.6803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epoch=175 loss=1.6785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epoch=176 loss=1.6777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epoch=177 loss=1.6770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epoch=178 loss=1.6763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epoch=179 loss=1.6756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epoch=180 loss=1.6746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epoch=180 valid[MRR=0.4597 NDCG@5=0.4769 NDCG@10=0.5172 HR@1=0.3299 HR@5=0.6082 HR@10=0.7321]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epoch=180 test[MRR=0.4748 NDCG@5=0.4888 NDCG@10=0.5241 HR@1=0.3604 HR@5=0.6057 HR@10=0.7152]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epoch=181 loss=1.6731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epoch=182 loss=1.6720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epoch=183 loss=1.6724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epoch=184 loss=1.6713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epoch=185 loss=1.6713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epoch=186 loss=1.6714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epoch=187 loss=1.6703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epoch=188 loss=1.6693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epoch=189 loss=1.6690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epoch=190 loss=1.6684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epoch=190 valid[MRR=0.4589 NDCG@5=0.4769 NDCG@10=0.5166 HR@1=0.3307 HR@5=0.6106 HR@10=0.7325]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epoch=191 loss=1.6677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epoch=192 loss=1.6671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epoch=193 loss=1.6657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epoch=194 loss=1.6651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epoch=195 loss=1.6648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epoch=196 loss=1.6641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epoch=197 loss=1.6630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epoch=198 loss=1.6631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epoch=199 loss=1.6622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epoch=200 loss=1.6617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epoch=200 valid[MRR=0.4608 NDCG@5=0.4794 NDCG@10=0.5183 HR@1=0.3315 HR@5=0.6136 HR@10=0.7334]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epoch=200 test[MRR=0.4747 NDCG@5=0.4902 NDCG@10=0.5287 HR@1=0.3578 HR@5=0.6135 HR@10=0.7317]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epoch=201 loss=1.6609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epoch=202 loss=1.6607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epoch=203 loss=1.6607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epoch=204 loss=1.6594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epoch=205 loss=1.6586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epoch=206 loss=1.6583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epoch=207 loss=1.6573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epoch=208 loss=1.6559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epoch=209 loss=1.6564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epoch=210 loss=1.6561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epoch=210 valid[MRR=0.4694 NDCG@5=0.4857 NDCG@10=0.5257 HR@1=0.3457 HR@5=0.6136 HR@10=0.7371]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epoch=210 test[MRR=0.4800 NDCG@5=0.4958 NDCG@10=0.5318 HR@1=0.3617 HR@5=0.6174 HR@10=0.7287]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epoch=211 loss=1.6554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epoch=212 loss=1.6547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epoch=213 loss=1.6545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epoch=214 loss=1.6529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epoch=215 loss=1.6527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epoch=216 loss=1.6511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epoch=217 loss=1.6505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epoch=218 loss=1.6504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epoch=219 loss=1.6507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epoch=220 loss=1.6498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epoch=220 valid[MRR=0.4604 NDCG@5=0.4779 NDCG@10=0.5190 HR@1=0.3278 HR@5=0.6106 HR@10=0.7371]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epoch=221 loss=1.6487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epoch=222 loss=1.6480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epoch=223 loss=1.6470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epoch=224 loss=1.6465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epoch=225 loss=1.6469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epoch=226 loss=1.6469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epoch=227 loss=1.6455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epoch=228 loss=1.6447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epoch=229 loss=1.6449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epoch=230 loss=1.6444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epoch=230 valid[MRR=0.4620 NDCG@5=0.4832 NDCG@10=0.5204 HR@1=0.3286 HR@5=0.6227 HR@10=0.7375]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epoch=231 loss=1.6432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epoch=232 loss=1.6427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epoch=233 loss=1.6417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epoch=234 loss=1.6416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epoch=235 loss=1.6415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epoch=236 loss=1.6396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epoch=237 loss=1.6395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epoch=238 loss=1.6393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epoch=239 loss=1.6373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epoch=240 loss=1.6375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epoch=240 valid[MRR=0.4607 NDCG@5=0.4829 NDCG@10=0.5210 HR@1=0.3278 HR@5=0.6252 HR@10=0.7429]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epoch=241 loss=1.6364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epoch=242 loss=1.6366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epoch=243 loss=1.6367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epoch=244 loss=1.6362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epoch=245 loss=1.6360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epoch=246 loss=1.6360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epoch=247 loss=1.6351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epoch=248 loss=1.6346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epoch=249 loss=1.6335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epoch=250 loss=1.6339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epoch=250 valid[MRR=0.4613 NDCG@5=0.4821 NDCG@10=0.5201 HR@1=0.3261 HR@5=0.6210 HR@10=0.7384]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epoch=251 loss=1.6333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epoch=252 loss=1.6331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epoch=253 loss=1.6318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epoch=254 loss=1.6313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epoch=255 loss=1.6300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epoch=256 loss=1.6302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epoch=257 loss=1.6297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epoch=258 loss=1.6289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epoch=259 loss=1.6288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epoch=260 loss=1.6276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epoch=260 valid[MRR=0.4664 NDCG@5=0.4865 NDCG@10=0.5258 HR@1=0.3349 HR@5=0.6235 HR@10=0.7450]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epoch=261 loss=1.6278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epoch=262 loss=1.6269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epoch=263 loss=1.6269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epoch=264 loss=1.6271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epoch=265 loss=1.6271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epoch=266 loss=1.6259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epoch=267 loss=1.6257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epoch=268 loss=1.6247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epoch=269 loss=1.6242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epoch=270 loss=1.6236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epoch=270 valid[MRR=0.4652 NDCG@5=0.4869 NDCG@10=0.5249 HR@1=0.3315 HR@5=0.6273 HR@10=0.7446]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epoch=271 loss=1.6240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epoch=272 loss=1.6229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epoch=273 loss=1.6229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epoch=274 loss=1.6218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epoch=275 loss=1.6219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epoch=276 loss=1.6208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epoch=277 loss=1.6206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epoch=278 loss=1.6202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epoch=279 loss=1.6200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epoch=280 loss=1.6196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epoch=280 valid[MRR=0.4654 NDCG@5=0.4852 NDCG@10=0.5249 HR@1=0.3328 HR@5=0.6223 HR@10=0.7446]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epoch=281 loss=1.6192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epoch=282 loss=1.6190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epoch=283 loss=1.6178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epoch=284 loss=1.6166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epoch=285 loss=1.6170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epoch=286 loss=1.6162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epoch=287 loss=1.6161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epoch=288 loss=1.6168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epoch=289 loss=1.6168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epoch=290 loss=1.6144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epoch=290 valid[MRR=0.4607 NDCG@5=0.4815 NDCG@10=0.5228 HR@1=0.3270 HR@5=0.6219 HR@10=0.7496]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epoch=291 loss=1.6143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epoch=292 loss=1.6139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epoch=293 loss=1.6133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epoch=294 loss=1.6133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epoch=295 loss=1.6133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epoch=296 loss=1.6122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epoch=297 loss=1.6112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epoch=298 loss=1.6113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epoch=299 loss=1.6110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epoch=300 loss=1.6112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epoch=300 valid[MRR=0.4658 NDCG@5=0.4874 NDCG@10=0.5265 HR@1=0.3315 HR@5=0.6277 HR@10=0.7488]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best_epoch=210 best_test_by_valid_MRR[MRR=0.4800 NDCG@5=0.4958 NDCG@10=0.5318 HR@1=0.3617 HR@5=0.6174 HR@10=0.7287]</w:t>
      </w:r>
    </w:p>
    <w:p>
      <w:pPr>
        <w:pStyle w:val="4"/>
      </w:pPr>
      <w:r>
        <w:t>Food-Kitchen\x\run.txt</w:t>
      </w:r>
    </w:p>
    <w:p>
      <w:r>
        <w:rPr>
          <w:rFonts w:ascii="Consolas" w:hAnsi="Consolas"/>
          <w:sz w:val="16"/>
        </w:rPr>
        <w:t>epoch=1 loss=14.1781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 loss=10.5173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 loss=8.4335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 loss=7.1064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 loss=6.1943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 loss=5.5540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 loss=5.0904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 loss=4.7252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 loss=4.4197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 loss=4.1755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 valid[MRR=0.0361 NDCG@5=0.0282 NDCG@10=0.0370 HR@1=0.0129 HR@5=0.0422 HR@10=0.0698]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 test[MRR=0.0319 NDCG@5=0.0229 NDCG@10=0.0362 HR@1=0.0085 HR@5=0.0388 HR@10=0.0803]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 loss=3.9755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 loss=3.7473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 loss=3.5290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 loss=3.3885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 loss=3.2876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 loss=3.2060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 loss=3.1383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 loss=3.0786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 loss=3.0279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 loss=2.9810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 valid[MRR=0.0279 NDCG@5=0.0190 NDCG@10=0.0293 HR@1=0.0083 HR@5=0.0285 HR@10=0.0606]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 loss=2.9402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 loss=2.9015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 loss=2.8631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 loss=2.8315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 loss=2.8020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 loss=2.7719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 loss=2.7402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 loss=2.7162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 loss=2.6893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 loss=2.6688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 valid[MRR=0.0394 NDCG@5=0.0334 NDCG@10=0.0424 HR@1=0.0156 HR@5=0.0505 HR@10=0.0790]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 test[MRR=0.0425 NDCG@5=0.0370 NDCG@10=0.0454 HR@1=0.0189 HR@5=0.0548 HR@10=0.0813]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epoch=31 loss=2.6427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epoch=32 loss=2.6190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epoch=33 loss=2.5992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epoch=34 loss=2.5789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epoch=35 loss=2.5595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epoch=36 loss=2.5393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epoch=37 loss=2.5198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epoch=38 loss=2.5026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epoch=39 loss=2.4832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epoch=40 loss=2.4624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epoch=40 valid[MRR=0.0533 NDCG@5=0.0478 NDCG@10=0.0570 HR@1=0.0285 HR@5=0.0680 HR@10=0.0964]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epoch=40 test[MRR=0.0519 NDCG@5=0.0444 NDCG@10=0.0580 HR@1=0.0246 HR@5=0.0624 HR@10=0.1040]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epoch=41 loss=2.4476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epoch=42 loss=2.4306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epoch=43 loss=2.4179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epoch=44 loss=2.3980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epoch=45 loss=2.3833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epoch=46 loss=2.3652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epoch=47 loss=2.3516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epoch=48 loss=2.3383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epoch=49 loss=2.3249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epoch=50 loss=2.3130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epoch=50 valid[MRR=0.0579 NDCG@5=0.0546 NDCG@10=0.0676 HR@1=0.0257 HR@5=0.0836 HR@10=0.1240]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epoch=50 test[MRR=0.0591 NDCG@5=0.0555 NDCG@10=0.0665 HR@1=0.0293 HR@5=0.0832 HR@10=0.1172]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epoch=51 loss=2.2975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epoch=52 loss=2.2834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epoch=53 loss=2.2695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epoch=54 loss=2.2551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epoch=55 loss=2.2421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epoch=56 loss=2.2293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epoch=57 loss=2.2148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epoch=58 loss=2.2064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epoch=59 loss=2.1939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epoch=60 loss=2.1818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epoch=60 valid[MRR=0.0681 NDCG@5=0.0669 NDCG@10=0.0779 HR@1=0.0312 HR@5=0.1010 HR@10=0.1350]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epoch=60 test[MRR=0.0676 NDCG@5=0.0651 NDCG@10=0.0785 HR@1=0.0312 HR@5=0.0974 HR@10=0.1380]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epoch=61 loss=2.1710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epoch=62 loss=2.1573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epoch=63 loss=2.1474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epoch=64 loss=2.1364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epoch=65 loss=2.1250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epoch=66 loss=2.1152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epoch=67 loss=2.1045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epoch=68 loss=2.0948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epoch=69 loss=2.0840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epoch=70 loss=2.0751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epoch=70 valid[MRR=0.0752 NDCG@5=0.0751 NDCG@10=0.0859 HR@1=0.0349 HR@5=0.1120 HR@10=0.1460]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epoch=70 test[MRR=0.0820 NDCG@5=0.0819 NDCG@10=0.0909 HR@1=0.0473 HR@5=0.1172 HR@10=0.1456]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epoch=71 loss=2.0643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epoch=72 loss=2.0553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epoch=73 loss=2.0464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epoch=74 loss=2.0375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epoch=75 loss=2.0286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epoch=76 loss=2.0192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epoch=77 loss=2.0099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epoch=78 loss=2.0015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epoch=79 loss=1.9945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epoch=80 loss=1.9841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epoch=80 valid[MRR=0.0822 NDCG@5=0.0807 NDCG@10=0.0937 HR@1=0.0422 HR@5=0.1157 HR@10=0.1561]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epoch=80 test[MRR=0.0865 NDCG@5=0.0873 NDCG@10=0.0968 HR@1=0.0491 HR@5=0.1248 HR@10=0.1541]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epoch=81 loss=1.9774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epoch=82 loss=1.9697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epoch=83 loss=1.9605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epoch=84 loss=1.9547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epoch=85 loss=1.9461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epoch=86 loss=1.9372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epoch=87 loss=1.9326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epoch=88 loss=1.9243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epoch=89 loss=1.9179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epoch=90 loss=1.9098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epoch=90 valid[MRR=0.0910 NDCG@5=0.0895 NDCG@10=0.1007 HR@1=0.0514 HR@5=0.1249 HR@10=0.1598]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epoch=90 test[MRR=0.0931 NDCG@5=0.0940 NDCG@10=0.1043 HR@1=0.0567 HR@5=0.1323 HR@10=0.1645]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epoch=91 loss=1.9031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epoch=92 loss=1.8962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epoch=93 loss=1.8899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epoch=94 loss=1.8812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epoch=95 loss=1.8776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epoch=96 loss=1.8716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epoch=97 loss=1.8651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epoch=98 loss=1.8624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epoch=99 loss=1.8534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epoch=100 loss=1.8485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epoch=100 valid[MRR=0.0988 NDCG@5=0.0978 NDCG@10=0.1114 HR@1=0.0569 HR@5=0.1368 HR@10=0.1781]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epoch=100 test[MRR=0.0966 NDCG@5=0.0968 NDCG@10=0.1065 HR@1=0.0586 HR@5=0.1333 HR@10=0.1635]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epoch=101 loss=1.8413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epoch=102 loss=1.8364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epoch=103 loss=1.8315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epoch=104 loss=1.8248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epoch=105 loss=1.8209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epoch=106 loss=1.8155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epoch=107 loss=1.8106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epoch=108 loss=1.8049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epoch=109 loss=1.8005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epoch=110 loss=1.7953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epoch=110 valid[MRR=0.0997 NDCG@5=0.0994 NDCG@10=0.1132 HR@1=0.0588 HR@5=0.1396 HR@10=0.1818]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epoch=110 test[MRR=0.1003 NDCG@5=0.1010 NDCG@10=0.1122 HR@1=0.0586 HR@5=0.1399 HR@10=0.1749]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epoch=111 loss=1.7903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epoch=112 loss=1.7869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epoch=113 loss=1.7829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epoch=114 loss=1.7787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epoch=115 loss=1.7724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epoch=116 loss=1.7676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epoch=117 loss=1.7623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epoch=118 loss=1.7579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epoch=119 loss=1.7564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epoch=120 loss=1.7508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epoch=120 valid[MRR=0.1036 NDCG@5=0.1033 NDCG@10=0.1177 HR@1=0.0569 HR@5=0.1451 HR@10=0.1882]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epoch=120 test[MRR=0.1020 NDCG@5=0.1040 NDCG@10=0.1120 HR@1=0.0614 HR@5=0.1456 HR@10=0.1711]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epoch=121 loss=1.7473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epoch=122 loss=1.7417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epoch=123 loss=1.7413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epoch=124 loss=1.7347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epoch=125 loss=1.7294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epoch=126 loss=1.7291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epoch=127 loss=1.7255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epoch=128 loss=1.7201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epoch=129 loss=1.7174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epoch=130 loss=1.7124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epoch=130 valid[MRR=0.1073 NDCG@5=0.1089 NDCG@10=0.1231 HR@1=0.0615 HR@5=0.1552 HR@10=0.1993]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epoch=130 test[MRR=0.1036 NDCG@5=0.1025 NDCG@10=0.1156 HR@1=0.0633 HR@5=0.1408 HR@10=0.1815]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epoch=131 loss=1.7085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epoch=132 loss=1.7069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epoch=133 loss=1.7030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epoch=134 loss=1.7004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epoch=135 loss=1.6967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epoch=136 loss=1.6939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epoch=137 loss=1.6900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epoch=138 loss=1.6887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epoch=139 loss=1.6834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epoch=140 loss=1.6817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epoch=140 valid[MRR=0.1103 NDCG@5=0.1106 NDCG@10=0.1271 HR@1=0.0643 HR@5=0.1552 HR@10=0.2057]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epoch=140 test[MRR=0.1058 NDCG@5=0.1049 NDCG@10=0.1183 HR@1=0.0652 HR@5=0.1437 HR@10=0.1853]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epoch=141 loss=1.6790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epoch=142 loss=1.6749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epoch=143 loss=1.6731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epoch=144 loss=1.6708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epoch=145 loss=1.6674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epoch=146 loss=1.6647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epoch=147 loss=1.6613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epoch=148 loss=1.6601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epoch=149 loss=1.6588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epoch=150 loss=1.6553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epoch=150 valid[MRR=0.1104 NDCG@5=0.1116 NDCG@10=0.1287 HR@1=0.0597 HR@5=0.1589 HR@10=0.2112]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epoch=150 test[MRR=0.1053 NDCG@5=0.1041 NDCG@10=0.1183 HR@1=0.0624 HR@5=0.1427 HR@10=0.1871]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epoch=151 loss=1.6526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epoch=152 loss=1.6505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epoch=153 loss=1.6491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epoch=154 loss=1.6442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epoch=155 loss=1.6423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epoch=156 loss=1.6404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epoch=157 loss=1.6386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epoch=158 loss=1.6375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epoch=159 loss=1.6336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epoch=160 loss=1.6317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epoch=160 valid[MRR=0.1106 NDCG@5=0.1113 NDCG@10=0.1277 HR@1=0.0579 HR@5=0.1570 HR@10=0.2075]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epoch=160 test[MRR=0.1086 NDCG@5=0.1089 NDCG@10=0.1213 HR@1=0.0633 HR@5=0.1512 HR@10=0.1890]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epoch=161 loss=1.6289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epoch=162 loss=1.6288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epoch=163 loss=1.6259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epoch=164 loss=1.6219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epoch=165 loss=1.6193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epoch=166 loss=1.6183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epoch=167 loss=1.6177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epoch=168 loss=1.6142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epoch=169 loss=1.6150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epoch=170 loss=1.6100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epoch=170 valid[MRR=0.1169 NDCG@5=0.1160 NDCG@10=0.1348 HR@1=0.0661 HR@5=0.1589 HR@10=0.2167]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epoch=170 test[MRR=0.1109 NDCG@5=0.1101 NDCG@10=0.1260 HR@1=0.0652 HR@5=0.1512 HR@10=0.2004]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epoch=171 loss=1.6094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epoch=172 loss=1.6080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epoch=173 loss=1.6063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epoch=174 loss=1.6026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epoch=175 loss=1.6018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epoch=176 loss=1.5992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epoch=177 loss=1.5990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epoch=178 loss=1.5957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epoch=179 loss=1.5942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epoch=180 loss=1.5931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epoch=180 valid[MRR=0.1139 NDCG@5=0.1166 NDCG@10=0.1314 HR@1=0.0606 HR@5=0.1671 HR@10=0.2121]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epoch=181 loss=1.5928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epoch=182 loss=1.5889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epoch=183 loss=1.5872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epoch=184 loss=1.5855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epoch=185 loss=1.5839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epoch=186 loss=1.5831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epoch=187 loss=1.5822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epoch=188 loss=1.5796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epoch=189 loss=1.5776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epoch=190 loss=1.5774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epoch=190 valid[MRR=0.1183 NDCG@5=0.1225 NDCG@10=0.1352 HR@1=0.0652 HR@5=0.1736 HR@10=0.2130]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epoch=190 test[MRR=0.1105 NDCG@5=0.1113 NDCG@10=0.1253 HR@1=0.0643 HR@5=0.1550 HR@10=0.1985]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epoch=191 loss=1.5737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epoch=192 loss=1.5725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epoch=193 loss=1.5708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epoch=194 loss=1.5705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epoch=195 loss=1.5702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epoch=196 loss=1.5678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epoch=197 loss=1.5669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epoch=198 loss=1.5659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epoch=199 loss=1.5630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epoch=200 loss=1.5627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epoch=200 valid[MRR=0.1208 NDCG@5=0.1237 NDCG@10=0.1397 HR@1=0.0680 HR@5=0.1736 HR@10=0.2231]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epoch=200 test[MRR=0.1176 NDCG@5=0.1192 NDCG@10=0.1336 HR@1=0.0728 HR@5=0.1635 HR@10=0.2089]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epoch=201 loss=1.5616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epoch=202 loss=1.5593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epoch=203 loss=1.5588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epoch=204 loss=1.5570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epoch=205 loss=1.5565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epoch=206 loss=1.5525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epoch=207 loss=1.5559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epoch=208 loss=1.5527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epoch=209 loss=1.5499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epoch=210 loss=1.5492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epoch=210 valid[MRR=0.1175 NDCG@5=0.1215 NDCG@10=0.1346 HR@1=0.0652 HR@5=0.1736 HR@10=0.2140]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epoch=211 loss=1.5504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epoch=212 loss=1.5483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epoch=213 loss=1.5459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epoch=214 loss=1.5436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epoch=215 loss=1.5435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epoch=216 loss=1.5426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epoch=217 loss=1.5419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epoch=218 loss=1.5404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epoch=219 loss=1.5398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epoch=220 loss=1.5380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epoch=220 valid[MRR=0.1228 NDCG@5=0.1257 NDCG@10=0.1406 HR@1=0.0707 HR@5=0.1754 HR@10=0.2213]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epoch=220 test[MRR=0.1204 NDCG@5=0.1213 NDCG@10=0.1350 HR@1=0.0766 HR@5=0.1645 HR@10=0.2070]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epoch=221 loss=1.5378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epoch=222 loss=1.5359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epoch=223 loss=1.5350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epoch=224 loss=1.5335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epoch=225 loss=1.5321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epoch=226 loss=1.5300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epoch=227 loss=1.5324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epoch=228 loss=1.5300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epoch=229 loss=1.5297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epoch=230 loss=1.5289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epoch=230 valid[MRR=0.1220 NDCG@5=0.1258 NDCG@10=0.1408 HR@1=0.0698 HR@5=0.1772 HR@10=0.2241]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epoch=231 loss=1.5272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epoch=232 loss=1.5260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epoch=233 loss=1.5262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epoch=234 loss=1.5239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epoch=235 loss=1.5235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epoch=236 loss=1.5222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epoch=237 loss=1.5204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epoch=238 loss=1.5210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epoch=239 loss=1.5188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epoch=240 loss=1.5186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epoch=240 valid[MRR=0.1209 NDCG@5=0.1243 NDCG@10=0.1390 HR@1=0.0698 HR@5=0.1745 HR@10=0.2213]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epoch=241 loss=1.5178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epoch=242 loss=1.5168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epoch=243 loss=1.5144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epoch=244 loss=1.5141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epoch=245 loss=1.5128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epoch=246 loss=1.5117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epoch=247 loss=1.5127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epoch=248 loss=1.5110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epoch=249 loss=1.5095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epoch=250 loss=1.5078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epoch=250 valid[MRR=0.1242 NDCG@5=0.1285 NDCG@10=0.1423 HR@1=0.0725 HR@5=0.1800 HR@10=0.2231]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epoch=250 test[MRR=0.1240 NDCG@5=0.1261 NDCG@10=0.1409 HR@1=0.0766 HR@5=0.1720 HR@10=0.2183]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epoch=251 loss=1.5069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epoch=252 loss=1.5055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epoch=253 loss=1.5084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epoch=254 loss=1.5061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epoch=255 loss=1.5037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epoch=256 loss=1.5041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epoch=257 loss=1.5026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epoch=258 loss=1.5032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epoch=259 loss=1.4998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epoch=260 loss=1.5012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epoch=260 valid[MRR=0.1223 NDCG@5=0.1253 NDCG@10=0.1407 HR@1=0.0698 HR@5=0.1754 HR@10=0.2231]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epoch=261 loss=1.5010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epoch=262 loss=1.4986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epoch=263 loss=1.4994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epoch=264 loss=1.4989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epoch=265 loss=1.4972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epoch=266 loss=1.4974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epoch=267 loss=1.4969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epoch=268 loss=1.4957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epoch=269 loss=1.4951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epoch=270 loss=1.4951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epoch=270 valid[MRR=0.1217 NDCG@5=0.1243 NDCG@10=0.1417 HR@1=0.0680 HR@5=0.1745 HR@10=0.2287]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epoch=271 loss=1.4922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epoch=272 loss=1.4920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epoch=273 loss=1.4939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epoch=274 loss=1.4908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epoch=275 loss=1.4913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epoch=276 loss=1.4887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epoch=277 loss=1.4865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epoch=278 loss=1.4868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epoch=279 loss=1.4875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epoch=280 loss=1.4845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epoch=280 valid[MRR=0.1253 NDCG@5=0.1276 NDCG@10=0.1447 HR@1=0.0725 HR@5=0.1763 HR@10=0.2287]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epoch=280 test[MRR=0.1227 NDCG@5=0.1232 NDCG@10=0.1379 HR@1=0.0747 HR@5=0.1664 HR@10=0.2117]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epoch=281 loss=1.4857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epoch=282 loss=1.4853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epoch=283 loss=1.4827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epoch=284 loss=1.4831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epoch=285 loss=1.4823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epoch=286 loss=1.4815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epoch=287 loss=1.4835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epoch=288 loss=1.4814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epoch=289 loss=1.4794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epoch=290 loss=1.4783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epoch=290 valid[MRR=0.1252 NDCG@5=0.1285 NDCG@10=0.1441 HR@1=0.0716 HR@5=0.1800 HR@10=0.2277]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epoch=291 loss=1.4800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epoch=292 loss=1.4778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epoch=293 loss=1.4777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epoch=294 loss=1.4776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epoch=295 loss=1.4764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epoch=296 loss=1.4756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epoch=297 loss=1.4762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epoch=298 loss=1.4748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epoch=299 loss=1.4738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epoch=300 loss=1.4734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epoch=300 valid[MRR=0.1237 NDCG@5=0.1253 NDCG@10=0.1433 HR@1=0.0707 HR@5=0.1736 HR@10=0.2287]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best_epoch=280 best_test_by_valid_MRR[MRR=0.1227 NDCG@5=0.1232 NDCG@10=0.1379 HR@1=0.0747 HR@5=0.1664 HR@10=0.2117]</w:t>
      </w:r>
    </w:p>
    <w:p>
      <w:pPr>
        <w:pStyle w:val="4"/>
      </w:pPr>
      <w:r>
        <w:t>Food-Kitchen\y\run.txt</w:t>
      </w:r>
    </w:p>
    <w:p>
      <w:r>
        <w:rPr>
          <w:rFonts w:ascii="Consolas" w:hAnsi="Consolas"/>
          <w:sz w:val="16"/>
        </w:rPr>
        <w:t>epoch=1 loss=15.1031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 loss=11.8358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 loss=9.4633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 loss=7.9056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 loss=6.8133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 loss=6.0037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 loss=5.3858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 loss=4.9003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 loss=4.5350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 loss=4.2164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 valid[MRR=0.0160 NDCG@5=0.0082 NDCG@10=0.0132 HR@1=0.0029 HR@5=0.0135 HR@10=0.0288]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 test[MRR=0.0180 NDCG@5=0.0120 NDCG@10=0.0169 HR@1=0.0027 HR@5=0.0212 HR@10=0.0364]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 loss=3.9438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 loss=3.7184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 loss=3.5668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 loss=3.4640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 loss=3.3747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 loss=3.2984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 loss=3.2327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 loss=3.1740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 loss=3.1257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 loss=3.0780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 valid[MRR=0.0151 NDCG@5=0.0088 NDCG@10=0.0127 HR@1=0.0035 HR@5=0.0147 HR@10=0.0271]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 loss=3.0329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 loss=2.9935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 loss=2.9581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 loss=2.9214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 loss=2.8905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 loss=2.8567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 loss=2.8282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 loss=2.7988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 loss=2.7714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 loss=2.7471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 valid[MRR=0.0187 NDCG@5=0.0118 NDCG@10=0.0162 HR@1=0.0047 HR@5=0.0182 HR@10=0.0318]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 test[MRR=0.0197 NDCG@5=0.0129 NDCG@10=0.0176 HR@1=0.0071 HR@5=0.0195 HR@10=0.0342]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epoch=31 loss=2.7256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epoch=32 loss=2.6965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epoch=33 loss=2.6730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epoch=34 loss=2.6529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epoch=35 loss=2.6334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epoch=36 loss=2.6124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epoch=37 loss=2.5931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epoch=38 loss=2.5747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epoch=39 loss=2.5574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epoch=40 loss=2.5363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epoch=40 valid[MRR=0.0227 NDCG@5=0.0153 NDCG@10=0.0228 HR@1=0.0059 HR@5=0.0241 HR@10=0.0483]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epoch=40 test[MRR=0.0233 NDCG@5=0.0164 NDCG@10=0.0209 HR@1=0.0087 HR@5=0.0244 HR@10=0.0385]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epoch=41 loss=2.5218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epoch=42 loss=2.5017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epoch=43 loss=2.4836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epoch=44 loss=2.4690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epoch=45 loss=2.4533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epoch=46 loss=2.4338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epoch=47 loss=2.4198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epoch=48 loss=2.4051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epoch=49 loss=2.3894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epoch=50 loss=2.3749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epoch=50 valid[MRR=0.0258 NDCG@5=0.0189 NDCG@10=0.0266 HR@1=0.0059 HR@5=0.0306 HR@10=0.0547]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epoch=50 test[MRR=0.0262 NDCG@5=0.0200 NDCG@10=0.0260 HR@1=0.0092 HR@5=0.0309 HR@10=0.0499]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epoch=51 loss=2.3612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epoch=52 loss=2.3466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epoch=53 loss=2.3330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epoch=54 loss=2.3167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epoch=55 loss=2.3046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epoch=56 loss=2.2931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epoch=57 loss=2.2780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epoch=58 loss=2.2652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epoch=59 loss=2.2551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epoch=60 loss=2.2426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epoch=60 valid[MRR=0.0288 NDCG@5=0.0216 NDCG@10=0.0297 HR@1=0.0077 HR@5=0.0347 HR@10=0.0606]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epoch=60 test[MRR=0.0300 NDCG@5=0.0242 NDCG@10=0.0314 HR@1=0.0109 HR@5=0.0391 HR@10=0.0619]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epoch=61 loss=2.2295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epoch=62 loss=2.2186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epoch=63 loss=2.2060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epoch=64 loss=2.1943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epoch=65 loss=2.1848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epoch=66 loss=2.1743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epoch=67 loss=2.1625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epoch=68 loss=2.1507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epoch=69 loss=2.1434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epoch=70 loss=2.1296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epoch=70 valid[MRR=0.0328 NDCG@5=0.0260 NDCG@10=0.0358 HR@1=0.0094 HR@5=0.0436 HR@10=0.0742]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epoch=70 test[MRR=0.0325 NDCG@5=0.0263 NDCG@10=0.0354 HR@1=0.0114 HR@5=0.0423 HR@10=0.0705]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epoch=71 loss=2.1219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epoch=72 loss=2.1104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epoch=73 loss=2.1029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epoch=74 loss=2.0926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epoch=75 loss=2.0791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epoch=76 loss=2.0711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epoch=77 loss=2.0625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epoch=78 loss=2.0558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epoch=79 loss=2.0483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epoch=80 loss=2.0388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epoch=80 valid[MRR=0.0345 NDCG@5=0.0277 NDCG@10=0.0389 HR@1=0.0100 HR@5=0.0465 HR@10=0.0818]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epoch=80 test[MRR=0.0358 NDCG@5=0.0294 NDCG@10=0.0396 HR@1=0.0119 HR@5=0.0467 HR@10=0.0787]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epoch=81 loss=2.0309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epoch=82 loss=2.0206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epoch=83 loss=2.0128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epoch=84 loss=2.0045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epoch=85 loss=1.9959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epoch=86 loss=1.9881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epoch=87 loss=1.9790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epoch=88 loss=1.9717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epoch=89 loss=1.9642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epoch=90 loss=1.9575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epoch=90 valid[MRR=0.0397 NDCG@5=0.0332 NDCG@10=0.0453 HR@1=0.0124 HR@5=0.0541 HR@10=0.0918]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epoch=90 test[MRR=0.0399 NDCG@5=0.0321 NDCG@10=0.0433 HR@1=0.0163 HR@5=0.0472 HR@10=0.0819]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epoch=91 loss=1.9507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epoch=92 loss=1.9419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epoch=93 loss=1.9356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epoch=94 loss=1.9280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epoch=95 loss=1.9231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epoch=96 loss=1.9153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epoch=97 loss=1.9096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epoch=98 loss=1.9036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epoch=99 loss=1.8976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epoch=100 loss=1.8932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epoch=100 valid[MRR=0.0439 NDCG@5=0.0394 NDCG@10=0.0505 HR@1=0.0153 HR@5=0.0653 HR@10=0.1001]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epoch=100 test[MRR=0.0425 NDCG@5=0.0371 NDCG@10=0.0467 HR@1=0.0174 HR@5=0.0581 HR@10=0.0879]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epoch=101 loss=1.8838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epoch=102 loss=1.8784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epoch=103 loss=1.8741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epoch=104 loss=1.8682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epoch=105 loss=1.8613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epoch=106 loss=1.8553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epoch=107 loss=1.8483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epoch=108 loss=1.8452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epoch=109 loss=1.8396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epoch=110 loss=1.8344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epoch=110 valid[MRR=0.0474 NDCG@5=0.0427 NDCG@10=0.0545 HR@1=0.0165 HR@5=0.0683 HR@10=0.1048]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epoch=110 test[MRR=0.0457 NDCG@5=0.0386 NDCG@10=0.0517 HR@1=0.0190 HR@5=0.0570 HR@10=0.0982]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epoch=111 loss=1.8292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epoch=112 loss=1.8235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epoch=113 loss=1.8179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epoch=114 loss=1.8135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epoch=115 loss=1.8100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epoch=116 loss=1.8048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epoch=117 loss=1.7989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epoch=118 loss=1.7945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epoch=119 loss=1.7920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epoch=120 loss=1.7852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epoch=120 valid[MRR=0.0515 NDCG@5=0.0468 NDCG@10=0.0583 HR@1=0.0206 HR@5=0.0724 HR@10=0.1077]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epoch=120 test[MRR=0.0470 NDCG@5=0.0413 NDCG@10=0.0534 HR@1=0.0190 HR@5=0.0635 HR@10=0.1015]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epoch=121 loss=1.7829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epoch=122 loss=1.7756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epoch=123 loss=1.7724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epoch=124 loss=1.7685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epoch=125 loss=1.7646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epoch=126 loss=1.7585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epoch=127 loss=1.7555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epoch=128 loss=1.7529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epoch=129 loss=1.7456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epoch=130 loss=1.7451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epoch=130 valid[MRR=0.0540 NDCG@5=0.0488 NDCG@10=0.0612 HR@1=0.0235 HR@5=0.0742 HR@10=0.1124]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epoch=130 test[MRR=0.0472 NDCG@5=0.0405 NDCG@10=0.0531 HR@1=0.0179 HR@5=0.0619 HR@10=0.1004]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epoch=131 loss=1.7415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epoch=132 loss=1.7376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epoch=133 loss=1.7347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epoch=134 loss=1.7304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epoch=135 loss=1.7265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epoch=136 loss=1.7230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epoch=137 loss=1.7191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epoch=138 loss=1.7154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epoch=139 loss=1.7118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epoch=140 loss=1.7087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epoch=140 valid[MRR=0.0559 NDCG@5=0.0515 NDCG@10=0.0643 HR@1=0.0224 HR@5=0.0795 HR@10=0.1189]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epoch=140 test[MRR=0.0510 NDCG@5=0.0455 NDCG@10=0.0575 HR@1=0.0217 HR@5=0.0700 HR@10=0.1069]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epoch=141 loss=1.7059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epoch=142 loss=1.7032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epoch=143 loss=1.7001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epoch=144 loss=1.6975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epoch=145 loss=1.6931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epoch=146 loss=1.6915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epoch=147 loss=1.6878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epoch=148 loss=1.6850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epoch=149 loss=1.6823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epoch=150 loss=1.6795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epoch=150 valid[MRR=0.0582 NDCG@5=0.0534 NDCG@10=0.0659 HR@1=0.0265 HR@5=0.0800 HR@10=0.1189]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epoch=150 test[MRR=0.0545 NDCG@5=0.0474 NDCG@10=0.0610 HR@1=0.0250 HR@5=0.0689 HR@10=0.1107]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epoch=151 loss=1.6766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epoch=152 loss=1.6751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epoch=153 loss=1.6715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epoch=154 loss=1.6698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epoch=155 loss=1.6649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epoch=156 loss=1.6646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epoch=157 loss=1.6589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epoch=158 loss=1.6580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epoch=159 loss=1.6553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epoch=160 loss=1.6544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epoch=160 valid[MRR=0.0598 NDCG@5=0.0566 NDCG@10=0.0681 HR@1=0.0253 HR@5=0.0871 HR@10=0.1224]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epoch=160 test[MRR=0.0549 NDCG@5=0.0493 NDCG@10=0.0608 HR@1=0.0239 HR@5=0.0733 HR@10=0.1091]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epoch=161 loss=1.6516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epoch=162 loss=1.6475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epoch=163 loss=1.6472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epoch=164 loss=1.6442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epoch=165 loss=1.6440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epoch=166 loss=1.6391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epoch=167 loss=1.6376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epoch=168 loss=1.6351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epoch=169 loss=1.6331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epoch=170 loss=1.6294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epoch=170 valid[MRR=0.0614 NDCG@5=0.0569 NDCG@10=0.0699 HR@1=0.0283 HR@5=0.0848 HR@10=0.1248]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epoch=170 test[MRR=0.0571 NDCG@5=0.0515 NDCG@10=0.0641 HR@1=0.0260 HR@5=0.0760 HR@10=0.1150]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epoch=171 loss=1.6284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epoch=172 loss=1.6269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epoch=173 loss=1.6240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epoch=174 loss=1.6232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epoch=175 loss=1.6203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epoch=176 loss=1.6187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epoch=177 loss=1.6175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epoch=178 loss=1.6149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epoch=179 loss=1.6123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epoch=180 loss=1.6105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epoch=180 valid[MRR=0.0630 NDCG@5=0.0590 NDCG@10=0.0724 HR@1=0.0300 HR@5=0.0889 HR@10=0.1301]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epoch=180 test[MRR=0.0591 NDCG@5=0.0546 NDCG@10=0.0668 HR@1=0.0288 HR@5=0.0819 HR@10=0.1194]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epoch=181 loss=1.6081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epoch=182 loss=1.6052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epoch=183 loss=1.6046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epoch=184 loss=1.6033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epoch=185 loss=1.6017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epoch=186 loss=1.5991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epoch=187 loss=1.5979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epoch=188 loss=1.5960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epoch=189 loss=1.5935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epoch=190 loss=1.5917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epoch=190 valid[MRR=0.0641 NDCG@5=0.0605 NDCG@10=0.0734 HR@1=0.0300 HR@5=0.0906 HR@10=0.1307]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epoch=190 test[MRR=0.0594 NDCG@5=0.0534 NDCG@10=0.0659 HR@1=0.0282 HR@5=0.0776 HR@10=0.1161]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epoch=191 loss=1.5908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epoch=192 loss=1.5894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epoch=193 loss=1.5886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epoch=194 loss=1.5861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epoch=195 loss=1.5841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epoch=196 loss=1.5823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epoch=197 loss=1.5823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epoch=198 loss=1.5788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epoch=199 loss=1.5769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epoch=200 loss=1.5752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epoch=200 valid[MRR=0.0631 NDCG@5=0.0586 NDCG@10=0.0721 HR@1=0.0306 HR@5=0.0865 HR@10=0.1289]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epoch=201 loss=1.5733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epoch=202 loss=1.5730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epoch=203 loss=1.5708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epoch=204 loss=1.5704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epoch=205 loss=1.5690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epoch=206 loss=1.5665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epoch=207 loss=1.5661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epoch=208 loss=1.5654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epoch=209 loss=1.5618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epoch=210 loss=1.5629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epoch=210 valid[MRR=0.0665 NDCG@5=0.0643 NDCG@10=0.0770 HR@1=0.0330 HR@5=0.0965 HR@10=0.1360]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epoch=210 test[MRR=0.0632 NDCG@5=0.0593 NDCG@10=0.0709 HR@1=0.0320 HR@5=0.0879 HR@10=0.1237]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epoch=211 loss=1.5606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epoch=212 loss=1.5605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epoch=213 loss=1.5582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epoch=214 loss=1.5579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epoch=215 loss=1.5559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epoch=216 loss=1.5541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epoch=217 loss=1.5528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epoch=218 loss=1.5505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epoch=219 loss=1.5526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epoch=220 loss=1.5495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epoch=220 valid[MRR=0.0668 NDCG@5=0.0638 NDCG@10=0.0777 HR@1=0.0306 HR@5=0.0954 HR@10=0.1377]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epoch=220 test[MRR=0.0640 NDCG@5=0.0598 NDCG@10=0.0723 HR@1=0.0331 HR@5=0.0879 HR@10=0.1270]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epoch=221 loss=1.5467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epoch=222 loss=1.5466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epoch=223 loss=1.5461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epoch=224 loss=1.5458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epoch=225 loss=1.5448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epoch=226 loss=1.5421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epoch=227 loss=1.5410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epoch=228 loss=1.5406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epoch=229 loss=1.5387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epoch=230 loss=1.5387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epoch=230 valid[MRR=0.0684 NDCG@5=0.0655 NDCG@10=0.0785 HR@1=0.0335 HR@5=0.0965 HR@10=0.1366]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epoch=230 test[MRR=0.0654 NDCG@5=0.0601 NDCG@10=0.0733 HR@1=0.0347 HR@5=0.0852 HR@10=0.1264]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epoch=231 loss=1.5363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epoch=232 loss=1.5348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epoch=233 loss=1.5331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epoch=234 loss=1.5318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epoch=235 loss=1.5307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epoch=236 loss=1.5303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epoch=237 loss=1.5305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epoch=238 loss=1.5291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epoch=239 loss=1.5293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epoch=240 loss=1.5268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epoch=240 valid[MRR=0.0663 NDCG@5=0.0659 NDCG@10=0.0762 HR@1=0.0306 HR@5=0.1012 HR@10=0.1330]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epoch=241 loss=1.5256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epoch=242 loss=1.5235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epoch=243 loss=1.5233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epoch=244 loss=1.5220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epoch=245 loss=1.5210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epoch=246 loss=1.5212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epoch=247 loss=1.5203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epoch=248 loss=1.5191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epoch=249 loss=1.5170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epoch=250 loss=1.5171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epoch=250 valid[MRR=0.0657 NDCG@5=0.0645 NDCG@10=0.0765 HR@1=0.0300 HR@5=0.1001 HR@10=0.1366]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epoch=251 loss=1.5159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epoch=252 loss=1.5144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epoch=253 loss=1.5122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epoch=254 loss=1.5116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epoch=255 loss=1.5109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epoch=256 loss=1.5117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epoch=257 loss=1.5089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epoch=258 loss=1.5082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epoch=259 loss=1.5073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epoch=260 loss=1.5081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epoch=260 valid[MRR=0.0674 NDCG@5=0.0645 NDCG@10=0.0784 HR@1=0.0294 HR@5=0.0959 HR@10=0.1389]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epoch=261 loss=1.5070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epoch=262 loss=1.5057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epoch=263 loss=1.5033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epoch=264 loss=1.5024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epoch=265 loss=1.5016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epoch=266 loss=1.5013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epoch=267 loss=1.5001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epoch=268 loss=1.5005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epoch=269 loss=1.4992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epoch=270 loss=1.4977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epoch=270 valid[MRR=0.0681 NDCG@5=0.0657 NDCG@10=0.0792 HR@1=0.0318 HR@5=0.0983 HR@10=0.1395]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epoch=271 loss=1.4967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epoch=272 loss=1.4973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epoch=273 loss=1.4960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epoch=274 loss=1.4947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epoch=275 loss=1.4949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epoch=276 loss=1.4934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epoch=277 loss=1.4924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epoch=278 loss=1.4912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epoch=279 loss=1.4903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epoch=280 loss=1.4916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epoch=280 valid[MRR=0.0680 NDCG@5=0.0666 NDCG@10=0.0779 HR@1=0.0318 HR@5=0.1001 HR@10=0.1348]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epoch=281 loss=1.4897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epoch=282 loss=1.4894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epoch=283 loss=1.4886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epoch=284 loss=1.4885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epoch=285 loss=1.4878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epoch=286 loss=1.4876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epoch=287 loss=1.4849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epoch=288 loss=1.4838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epoch=289 loss=1.4837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epoch=290 loss=1.4828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epoch=290 valid[MRR=0.0691 NDCG@5=0.0689 NDCG@10=0.0789 HR@1=0.0330 HR@5=0.1048 HR@10=0.1360]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epoch=290 test[MRR=0.0663 NDCG@5=0.0620 NDCG@10=0.0751 HR@1=0.0326 HR@5=0.0895 HR@10=0.1302]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epoch=291 loss=1.4846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epoch=292 loss=1.4819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epoch=293 loss=1.4821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epoch=294 loss=1.4805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epoch=295 loss=1.4797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epoch=296 loss=1.4800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epoch=297 loss=1.4778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epoch=298 loss=1.4783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epoch=299 loss=1.4774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epoch=300 loss=1.4776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epoch=300 valid[MRR=0.0716 NDCG@5=0.0695 NDCG@10=0.0821 HR@1=0.0371 HR@5=0.1018 HR@10=0.1407]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epoch=300 test[MRR=0.0672 NDCG@5=0.0643 NDCG@10=0.0759 HR@1=0.0320 HR@5=0.0950 HR@10=0.1313]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best_epoch=300 best_test_by_valid_MRR[MRR=0.0672 NDCG@5=0.0643 NDCG@10=0.0759 HR@1=0.0320 HR@5=0.0950 HR@10=0.1313]</w:t>
      </w:r>
    </w:p>
    <w:p>
      <w:pPr>
        <w:pStyle w:val="4"/>
      </w:pPr>
      <w:r>
        <w:t>Movie-Book\x\run.txt</w:t>
      </w:r>
    </w:p>
    <w:p>
      <w:r>
        <w:rPr>
          <w:rFonts w:ascii="Consolas" w:hAnsi="Consolas"/>
          <w:sz w:val="16"/>
        </w:rPr>
        <w:t>epoch=1 loss=13.6531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 loss=8.6365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 loss=6.4634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 loss=5.3792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 loss=4.7129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 loss=4.1869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 loss=3.8405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 loss=3.6702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 loss=3.5444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 loss=3.4442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 valid[MRR=0.0135 NDCG@5=0.0071 NDCG@10=0.0103 HR@1=0.0011 HR@5=0.0130 HR@10=0.0228]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 test[MRR=0.0125 NDCG@5=0.0060 NDCG@10=0.0099 HR@1=0.0022 HR@5=0.0098 HR@10=0.0217]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 loss=3.3688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 loss=3.3042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 loss=3.2468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 loss=3.1935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 loss=3.1438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 loss=3.0978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 loss=3.0520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 loss=3.0101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 loss=2.9675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 loss=2.9307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 valid[MRR=0.0266 NDCG@5=0.0189 NDCG@10=0.0262 HR@1=0.0087 HR@5=0.0293 HR@10=0.0521]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 test[MRR=0.0166 NDCG@5=0.0097 NDCG@10=0.0146 HR@1=0.0011 HR@5=0.0196 HR@10=0.0348]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 loss=2.8935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 loss=2.8578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 loss=2.8256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 loss=2.7918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 loss=2.7584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 loss=2.7286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 loss=2.6981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 loss=2.6718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 loss=2.6433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 loss=2.6167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 valid[MRR=0.0347 NDCG@5=0.0256 NDCG@10=0.0350 HR@1=0.0119 HR@5=0.0401 HR@10=0.0694]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 test[MRR=0.0249 NDCG@5=0.0165 NDCG@10=0.0238 HR@1=0.0043 HR@5=0.0293 HR@10=0.0522]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epoch=31 loss=2.5914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epoch=32 loss=2.5654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epoch=33 loss=2.5401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epoch=34 loss=2.5171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epoch=35 loss=2.4924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epoch=36 loss=2.4723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epoch=37 loss=2.4499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epoch=38 loss=2.4283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epoch=39 loss=2.4065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epoch=40 loss=2.3862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epoch=40 valid[MRR=0.0398 NDCG@5=0.0283 NDCG@10=0.0403 HR@1=0.0141 HR@5=0.0434 HR@10=0.0803]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epoch=40 test[MRR=0.0343 NDCG@5=0.0243 NDCG@10=0.0359 HR@1=0.0120 HR@5=0.0380 HR@10=0.0750]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epoch=41 loss=2.3644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epoch=42 loss=2.3443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epoch=43 loss=2.3281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epoch=44 loss=2.3106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epoch=45 loss=2.2916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epoch=46 loss=2.2740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epoch=47 loss=2.2573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epoch=48 loss=2.2420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epoch=49 loss=2.2244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epoch=50 loss=2.2094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epoch=50 valid[MRR=0.0499 NDCG@5=0.0371 NDCG@10=0.0529 HR@1=0.0206 HR@5=0.0542 HR@10=0.1030]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epoch=50 test[MRR=0.0392 NDCG@5=0.0307 NDCG@10=0.0403 HR@1=0.0109 HR@5=0.0511 HR@10=0.0815]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epoch=51 loss=2.1944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epoch=52 loss=2.1808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epoch=53 loss=2.1654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epoch=54 loss=2.1488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epoch=55 loss=2.1351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epoch=56 loss=2.1247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epoch=57 loss=2.1106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epoch=58 loss=2.0983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epoch=59 loss=2.0847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epoch=60 loss=2.0748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epoch=60 valid[MRR=0.0579 NDCG@5=0.0463 NDCG@10=0.0607 HR@1=0.0271 HR@5=0.0672 HR@10=0.1128]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epoch=60 test[MRR=0.0470 NDCG@5=0.0364 NDCG@10=0.0515 HR@1=0.0174 HR@5=0.0554 HR@10=0.1033]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epoch=61 loss=2.0616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epoch=62 loss=2.0515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epoch=63 loss=2.0397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epoch=64 loss=2.0269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epoch=65 loss=2.0157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epoch=66 loss=2.0064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epoch=67 loss=1.9991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epoch=68 loss=1.9868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epoch=69 loss=1.9768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epoch=70 loss=1.9682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epoch=70 valid[MRR=0.0632 NDCG@5=0.0541 NDCG@10=0.0678 HR@1=0.0249 HR@5=0.0824 HR@10=0.1247]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epoch=70 test[MRR=0.0509 NDCG@5=0.0421 NDCG@10=0.0583 HR@1=0.0163 HR@5=0.0674 HR@10=0.1185]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epoch=71 loss=1.9580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epoch=72 loss=1.9476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epoch=73 loss=1.9390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epoch=74 loss=1.9297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epoch=75 loss=1.9206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epoch=76 loss=1.9126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epoch=77 loss=1.9038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epoch=78 loss=1.8966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epoch=79 loss=1.8883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epoch=80 loss=1.8796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epoch=80 valid[MRR=0.0670 NDCG@5=0.0566 NDCG@10=0.0768 HR@1=0.0271 HR@5=0.0846 HR@10=0.1475]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epoch=80 test[MRR=0.0589 NDCG@5=0.0493 NDCG@10=0.0660 HR@1=0.0228 HR@5=0.0739 HR@10=0.1261]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epoch=81 loss=1.8709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epoch=82 loss=1.8632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epoch=83 loss=1.8580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epoch=84 loss=1.8511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epoch=85 loss=1.8455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epoch=86 loss=1.8370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epoch=87 loss=1.8291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epoch=88 loss=1.8238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epoch=89 loss=1.8165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epoch=90 loss=1.8107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epoch=90 valid[MRR=0.0697 NDCG@5=0.0599 NDCG@10=0.0785 HR@1=0.0293 HR@5=0.0911 HR@10=0.1497]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epoch=90 test[MRR=0.0641 NDCG@5=0.0548 NDCG@10=0.0695 HR@1=0.0283 HR@5=0.0804 HR@10=0.1261]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epoch=91 loss=1.8060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epoch=92 loss=1.8001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epoch=93 loss=1.7933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epoch=94 loss=1.7873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epoch=95 loss=1.7804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epoch=96 loss=1.7750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epoch=97 loss=1.7705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epoch=98 loss=1.7643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epoch=99 loss=1.7612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epoch=100 loss=1.7562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epoch=100 valid[MRR=0.0770 NDCG@5=0.0700 NDCG@10=0.0893 HR@1=0.0336 HR@5=0.1085 HR@10=0.1681]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epoch=100 test[MRR=0.0660 NDCG@5=0.0599 NDCG@10=0.0724 HR@1=0.0283 HR@5=0.0924 HR@10=0.1315]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epoch=101 loss=1.7509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epoch=102 loss=1.7439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epoch=103 loss=1.7405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epoch=104 loss=1.7375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epoch=105 loss=1.7311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epoch=106 loss=1.7274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epoch=107 loss=1.7231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epoch=108 loss=1.7175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epoch=109 loss=1.7146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epoch=110 loss=1.7100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epoch=110 valid[MRR=0.0797 NDCG@5=0.0715 NDCG@10=0.0911 HR@1=0.0347 HR@5=0.1074 HR@10=0.1670]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epoch=110 test[MRR=0.0684 NDCG@5=0.0600 NDCG@10=0.0759 HR@1=0.0304 HR@5=0.0880 HR@10=0.1380]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epoch=111 loss=1.7050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epoch=112 loss=1.7018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epoch=113 loss=1.6978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epoch=114 loss=1.6960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epoch=115 loss=1.6910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epoch=116 loss=1.6860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epoch=117 loss=1.6823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epoch=118 loss=1.6780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epoch=119 loss=1.6754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epoch=120 loss=1.6720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epoch=120 valid[MRR=0.0805 NDCG@5=0.0727 NDCG@10=0.0921 HR@1=0.0336 HR@5=0.1106 HR@10=0.1703]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epoch=120 test[MRR=0.0707 NDCG@5=0.0627 NDCG@10=0.0808 HR@1=0.0304 HR@5=0.0946 HR@10=0.1511]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epoch=121 loss=1.6689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epoch=122 loss=1.6661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epoch=123 loss=1.6618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epoch=124 loss=1.6627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epoch=125 loss=1.6580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epoch=126 loss=1.6531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epoch=127 loss=1.6499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epoch=128 loss=1.6479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epoch=129 loss=1.6428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epoch=130 loss=1.6401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epoch=130 valid[MRR=0.0873 NDCG@5=0.0777 NDCG@10=0.0986 HR@1=0.0434 HR@5=0.1117 HR@10=0.1757]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epoch=130 test[MRR=0.0736 NDCG@5=0.0674 NDCG@10=0.0805 HR@1=0.0315 HR@5=0.1011 HR@10=0.1413]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epoch=131 loss=1.6358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epoch=132 loss=1.6348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epoch=133 loss=1.6326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epoch=134 loss=1.6283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epoch=135 loss=1.6254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epoch=136 loss=1.6233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epoch=137 loss=1.6224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epoch=138 loss=1.6185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epoch=139 loss=1.6180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epoch=140 loss=1.6121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epoch=140 valid[MRR=0.0928 NDCG@5=0.0861 NDCG@10=0.1053 HR@1=0.0445 HR@5=0.1247 HR@10=0.1833]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epoch=140 test[MRR=0.0781 NDCG@5=0.0711 NDCG@10=0.0861 HR@1=0.0380 HR@5=0.1033 HR@10=0.1500]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epoch=141 loss=1.6122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epoch=142 loss=1.6084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epoch=143 loss=1.6076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epoch=144 loss=1.6021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epoch=145 loss=1.5998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epoch=146 loss=1.5976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epoch=147 loss=1.5941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epoch=148 loss=1.5939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epoch=149 loss=1.5914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epoch=150 loss=1.5897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epoch=150 valid[MRR=0.0921 NDCG@5=0.0861 NDCG@10=0.1045 HR@1=0.0456 HR@5=0.1258 HR@10=0.1822]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epoch=151 loss=1.5873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epoch=152 loss=1.5864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epoch=153 loss=1.5847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epoch=154 loss=1.5814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epoch=155 loss=1.5788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epoch=156 loss=1.5756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epoch=157 loss=1.5729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epoch=158 loss=1.5726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epoch=159 loss=1.5689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epoch=160 loss=1.5678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epoch=160 valid[MRR=0.0956 NDCG@5=0.0892 NDCG@10=0.1087 HR@1=0.0456 HR@5=0.1291 HR@10=0.1898]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epoch=160 test[MRR=0.0749 NDCG@5=0.0658 NDCG@10=0.0841 HR@1=0.0337 HR@5=0.0967 HR@10=0.1533]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epoch=161 loss=1.5662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epoch=162 loss=1.5642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epoch=163 loss=1.5625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epoch=164 loss=1.5587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epoch=165 loss=1.5611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epoch=166 loss=1.5563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epoch=167 loss=1.5554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epoch=168 loss=1.5556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epoch=169 loss=1.5509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epoch=170 loss=1.5518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epoch=170 valid[MRR=0.0952 NDCG@5=0.0877 NDCG@10=0.1069 HR@1=0.0499 HR@5=0.1247 HR@10=0.1844]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epoch=171 loss=1.5490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epoch=172 loss=1.5454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epoch=173 loss=1.5442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epoch=174 loss=1.5429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epoch=175 loss=1.5413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epoch=176 loss=1.5404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epoch=177 loss=1.5374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epoch=178 loss=1.5359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epoch=179 loss=1.5341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epoch=180 loss=1.5317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epoch=180 valid[MRR=0.1002 NDCG@5=0.0931 NDCG@10=0.1109 HR@1=0.0564 HR@5=0.1291 HR@10=0.1844]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epoch=180 test[MRR=0.0740 NDCG@5=0.0660 NDCG@10=0.0837 HR@1=0.0315 HR@5=0.1000 HR@10=0.1543]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epoch=181 loss=1.5304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epoch=182 loss=1.5291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epoch=183 loss=1.5283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epoch=184 loss=1.5255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epoch=185 loss=1.5246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epoch=186 loss=1.5225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epoch=187 loss=1.5211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epoch=188 loss=1.5206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epoch=189 loss=1.5180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epoch=190 loss=1.5165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epoch=190 valid[MRR=0.1005 NDCG@5=0.0941 NDCG@10=0.1103 HR@1=0.0542 HR@5=0.1323 HR@10=0.1833]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epoch=190 test[MRR=0.0785 NDCG@5=0.0697 NDCG@10=0.0887 HR@1=0.0359 HR@5=0.1033 HR@10=0.1620]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epoch=191 loss=1.5174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epoch=192 loss=1.5141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epoch=193 loss=1.5132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epoch=194 loss=1.5137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epoch=195 loss=1.5107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epoch=196 loss=1.5094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epoch=197 loss=1.5078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epoch=198 loss=1.5072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epoch=199 loss=1.5055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epoch=200 loss=1.5040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epoch=200 valid[MRR=0.0996 NDCG@5=0.0942 NDCG@10=0.1087 HR@1=0.0499 HR@5=0.1334 HR@10=0.1790]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epoch=201 loss=1.5025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epoch=202 loss=1.5023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epoch=203 loss=1.5006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epoch=204 loss=1.4976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epoch=205 loss=1.4955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epoch=206 loss=1.4959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epoch=207 loss=1.4953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epoch=208 loss=1.4924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epoch=209 loss=1.4910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epoch=210 loss=1.4897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epoch=210 valid[MRR=0.1050 NDCG@5=0.0961 NDCG@10=0.1173 HR@1=0.0597 HR@5=0.1302 HR@10=0.1963]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epoch=210 test[MRR=0.0829 NDCG@5=0.0771 NDCG@10=0.0940 HR@1=0.0370 HR@5=0.1141 HR@10=0.1674]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epoch=211 loss=1.4906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epoch=212 loss=1.4899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epoch=213 loss=1.4885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epoch=214 loss=1.4863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epoch=215 loss=1.4845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epoch=216 loss=1.4850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epoch=217 loss=1.4859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epoch=218 loss=1.4821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epoch=219 loss=1.4822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epoch=220 loss=1.4792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epoch=220 valid[MRR=0.1035 NDCG@5=0.0957 NDCG@10=0.1169 HR@1=0.0564 HR@5=0.1334 HR@10=0.1985]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epoch=221 loss=1.4790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epoch=222 loss=1.4797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epoch=223 loss=1.4765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epoch=224 loss=1.4756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epoch=225 loss=1.4742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epoch=226 loss=1.4726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epoch=227 loss=1.4726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epoch=228 loss=1.4716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epoch=229 loss=1.4702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epoch=230 loss=1.4694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epoch=230 valid[MRR=0.1107 NDCG@5=0.1041 NDCG@10=0.1236 HR@1=0.0640 HR@5=0.1432 HR@10=0.2039]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epoch=230 test[MRR=0.0831 NDCG@5=0.0771 NDCG@10=0.0947 HR@1=0.0370 HR@5=0.1163 HR@10=0.1707]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epoch=231 loss=1.4682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epoch=232 loss=1.4700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epoch=233 loss=1.4673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epoch=234 loss=1.4668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epoch=235 loss=1.4652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epoch=236 loss=1.4641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epoch=237 loss=1.4637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epoch=238 loss=1.4615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epoch=239 loss=1.4615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epoch=240 loss=1.4600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epoch=240 valid[MRR=0.1097 NDCG@5=0.1023 NDCG@10=0.1214 HR@1=0.0672 HR@5=0.1388 HR@10=0.1985]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epoch=241 loss=1.4572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epoch=242 loss=1.4583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epoch=243 loss=1.4583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epoch=244 loss=1.4560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epoch=245 loss=1.4551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epoch=246 loss=1.4546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epoch=247 loss=1.4546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epoch=248 loss=1.4544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epoch=249 loss=1.4521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epoch=250 loss=1.4503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epoch=250 valid[MRR=0.1105 NDCG@5=0.1034 NDCG@10=0.1240 HR@1=0.0662 HR@5=0.1410 HR@10=0.2061]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epoch=251 loss=1.4504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epoch=252 loss=1.4493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epoch=253 loss=1.4484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epoch=254 loss=1.4492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epoch=255 loss=1.4467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epoch=256 loss=1.4460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epoch=257 loss=1.4469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epoch=258 loss=1.4456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epoch=259 loss=1.4421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epoch=260 loss=1.4428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epoch=260 valid[MRR=0.1062 NDCG@5=0.0973 NDCG@10=0.1198 HR@1=0.0607 HR@5=0.1323 HR@10=0.2028]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epoch=261 loss=1.4429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epoch=262 loss=1.4411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epoch=263 loss=1.4410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epoch=264 loss=1.4407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epoch=265 loss=1.4392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epoch=266 loss=1.4381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epoch=267 loss=1.4368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epoch=268 loss=1.4363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epoch=269 loss=1.4366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epoch=270 loss=1.4346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epoch=270 valid[MRR=0.1063 NDCG@5=0.1009 NDCG@10=0.1192 HR@1=0.0586 HR@5=0.1432 HR@10=0.1996]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epoch=271 loss=1.4338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epoch=272 loss=1.4333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epoch=273 loss=1.4317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epoch=274 loss=1.4312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epoch=275 loss=1.4319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epoch=276 loss=1.4302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epoch=277 loss=1.4294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epoch=278 loss=1.4283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epoch=279 loss=1.4290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epoch=280 loss=1.4307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epoch=280 valid[MRR=0.1098 NDCG@5=0.1052 NDCG@10=0.1221 HR@1=0.0629 HR@5=0.1486 HR@10=0.2007]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epoch=281 loss=1.4284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epoch=282 loss=1.4272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epoch=283 loss=1.4257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epoch=284 loss=1.4242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epoch=285 loss=1.4232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epoch=286 loss=1.4225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epoch=287 loss=1.4228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epoch=288 loss=1.4219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epoch=289 loss=1.4217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epoch=290 loss=1.4200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epoch=290 valid[MRR=0.1091 NDCG@5=0.1044 NDCG@10=0.1227 HR@1=0.0629 HR@5=0.1475 HR@10=0.2039]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epoch=291 loss=1.4201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epoch=292 loss=1.4195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epoch=293 loss=1.4190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epoch=294 loss=1.4173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epoch=295 loss=1.4167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epoch=296 loss=1.4157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epoch=297 loss=1.4154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epoch=298 loss=1.4135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epoch=299 loss=1.4134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epoch=300 loss=1.4117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epoch=300 valid[MRR=0.1134 NDCG@5=0.1103 NDCG@10=0.1269 HR@1=0.0651 HR@5=0.1540 HR@10=0.2061]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epoch=300 test[MRR=0.0887 NDCG@5=0.0825 NDCG@10=0.0997 HR@1=0.0424 HR@5=0.1196 HR@10=0.1728]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best_epoch=300 best_test_by_valid_MRR[MRR=0.0887 NDCG@5=0.0825 NDCG@10=0.0997 HR@1=0.0424 HR@5=0.1196 HR@10=0.1728]</w:t>
      </w:r>
    </w:p>
    <w:p>
      <w:pPr>
        <w:pStyle w:val="4"/>
      </w:pPr>
      <w:r>
        <w:t>Movie-Book\y\run.txt</w:t>
      </w:r>
    </w:p>
    <w:p>
      <w:r>
        <w:rPr>
          <w:rFonts w:ascii="Consolas" w:hAnsi="Consolas"/>
          <w:sz w:val="16"/>
        </w:rPr>
        <w:t>epoch=1 loss=14.9429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 loss=11.0671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 loss=8.1417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 loss=6.1782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 loss=4.6734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 loss=4.0200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 loss=3.7737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 loss=3.6103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 loss=3.4981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 loss=3.4199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 valid[MRR=0.0085 NDCG@5=0.0037 NDCG@10=0.0047 HR@1=0.0014 HR@5=0.0062 HR@10=0.0096]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 test[MRR=0.0097 NDCG@5=0.0046 NDCG@10=0.0065 HR@1=0.0034 HR@5=0.0062 HR@10=0.0123]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 loss=3.3547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 loss=3.2989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 loss=3.2482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 loss=3.2017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 loss=3.1563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 loss=3.1151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 loss=3.0731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 loss=3.0325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 loss=2.9956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 loss=2.9569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 valid[MRR=0.0107 NDCG@5=0.0053 NDCG@10=0.0078 HR@1=0.0034 HR@5=0.0068 HR@10=0.0150]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 test[MRR=0.0124 NDCG@5=0.0077 NDCG@10=0.0089 HR@1=0.0048 HR@5=0.0103 HR@10=0.0137]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 loss=2.9191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 loss=2.8871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 loss=2.8510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 loss=2.8207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 loss=2.7886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 loss=2.7590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 loss=2.7263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 loss=2.6966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 loss=2.6701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 loss=2.6418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 valid[MRR=0.0125 NDCG@5=0.0071 NDCG@10=0.0097 HR@1=0.0041 HR@5=0.0103 HR@10=0.0178]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 test[MRR=0.0143 NDCG@5=0.0095 NDCG@10=0.0127 HR@1=0.0048 HR@5=0.0151 HR@10=0.0246]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epoch=31 loss=2.6148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epoch=32 loss=2.5876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epoch=33 loss=2.5638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epoch=34 loss=2.5389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epoch=35 loss=2.5124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epoch=36 loss=2.4893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epoch=37 loss=2.4671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epoch=38 loss=2.4428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epoch=39 loss=2.4200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epoch=40 loss=2.3967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epoch=40 valid[MRR=0.0160 NDCG@5=0.0110 NDCG@10=0.0159 HR@1=0.0041 HR@5=0.0185 HR@10=0.0342]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epoch=40 test[MRR=0.0178 NDCG@5=0.0122 NDCG@10=0.0171 HR@1=0.0055 HR@5=0.0185 HR@10=0.0335]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epoch=41 loss=2.3767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epoch=42 loss=2.3552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epoch=43 loss=2.3349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epoch=44 loss=2.3163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epoch=45 loss=2.2951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epoch=46 loss=2.2758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epoch=47 loss=2.2556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epoch=48 loss=2.2375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epoch=49 loss=2.2181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epoch=50 loss=2.2002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epoch=50 valid[MRR=0.0210 NDCG@5=0.0151 NDCG@10=0.0203 HR@1=0.0082 HR@5=0.0219 HR@10=0.0376]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epoch=50 test[MRR=0.0218 NDCG@5=0.0164 NDCG@10=0.0218 HR@1=0.0089 HR@5=0.0240 HR@10=0.0411]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epoch=51 loss=2.1823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epoch=52 loss=2.1669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epoch=53 loss=2.1491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epoch=54 loss=2.1331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epoch=55 loss=2.1144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epoch=56 loss=2.0990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epoch=57 loss=2.0843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epoch=58 loss=2.0692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epoch=59 loss=2.0527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epoch=60 loss=2.0389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epoch=60 valid[MRR=0.0260 NDCG@5=0.0209 NDCG@10=0.0263 HR@1=0.0109 HR@5=0.0308 HR@10=0.0472]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epoch=60 test[MRR=0.0264 NDCG@5=0.0219 NDCG@10=0.0269 HR@1=0.0116 HR@5=0.0329 HR@10=0.0479]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epoch=61 loss=2.0239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epoch=62 loss=2.0105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epoch=63 loss=1.9977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epoch=64 loss=1.9839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epoch=65 loss=1.9704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epoch=66 loss=1.9589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epoch=67 loss=1.9459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epoch=68 loss=1.9319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epoch=69 loss=1.9229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epoch=70 loss=1.9099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epoch=70 valid[MRR=0.0302 NDCG@5=0.0266 NDCG@10=0.0315 HR@1=0.0137 HR@5=0.0404 HR@10=0.0554]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epoch=70 test[MRR=0.0305 NDCG@5=0.0254 NDCG@10=0.0289 HR@1=0.0144 HR@5=0.0342 HR@10=0.0452]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epoch=71 loss=1.9002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epoch=72 loss=1.8892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epoch=73 loss=1.8789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epoch=74 loss=1.8688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epoch=75 loss=1.8573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epoch=76 loss=1.8478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epoch=77 loss=1.8377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epoch=78 loss=1.8289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epoch=79 loss=1.8194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epoch=80 loss=1.8133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epoch=80 valid[MRR=0.0316 NDCG@5=0.0281 NDCG@10=0.0323 HR@1=0.0137 HR@5=0.0424 HR@10=0.0554]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epoch=80 test[MRR=0.0312 NDCG@5=0.0269 NDCG@10=0.0321 HR@1=0.0137 HR@5=0.0390 HR@10=0.0554]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epoch=81 loss=1.8040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epoch=82 loss=1.7952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epoch=83 loss=1.7871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epoch=84 loss=1.7786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epoch=85 loss=1.7706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epoch=86 loss=1.7635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epoch=87 loss=1.7562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epoch=88 loss=1.7489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epoch=89 loss=1.7416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epoch=90 loss=1.7350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epoch=90 valid[MRR=0.0356 NDCG@5=0.0330 NDCG@10=0.0369 HR@1=0.0171 HR@5=0.0492 HR@10=0.0616]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epoch=90 test[MRR=0.0328 NDCG@5=0.0279 NDCG@10=0.0337 HR@1=0.0157 HR@5=0.0397 HR@10=0.0582]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epoch=91 loss=1.7282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epoch=92 loss=1.7218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epoch=93 loss=1.7158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epoch=94 loss=1.7088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epoch=95 loss=1.7039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epoch=96 loss=1.6966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epoch=97 loss=1.6916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epoch=98 loss=1.6844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epoch=99 loss=1.6802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epoch=100 loss=1.6744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epoch=100 valid[MRR=0.0350 NDCG@5=0.0306 NDCG@10=0.0366 HR@1=0.0157 HR@5=0.0445 HR@10=0.0629]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epoch=101 loss=1.6694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epoch=102 loss=1.6636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epoch=103 loss=1.6589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epoch=104 loss=1.6546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epoch=105 loss=1.6481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epoch=106 loss=1.6436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epoch=107 loss=1.6384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epoch=108 loss=1.6346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epoch=109 loss=1.6294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epoch=110 loss=1.6248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epoch=110 valid[MRR=0.0405 NDCG@5=0.0371 NDCG@10=0.0423 HR@1=0.0219 HR@5=0.0520 HR@10=0.0684]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epoch=110 test[MRR=0.0362 NDCG@5=0.0309 NDCG@10=0.0372 HR@1=0.0171 HR@5=0.0431 HR@10=0.0630]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epoch=111 loss=1.6215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epoch=112 loss=1.6160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epoch=113 loss=1.6129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epoch=114 loss=1.6092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epoch=115 loss=1.6056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epoch=116 loss=1.6008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epoch=117 loss=1.5970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epoch=118 loss=1.5942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epoch=119 loss=1.5906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epoch=120 loss=1.5860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epoch=120 valid[MRR=0.0419 NDCG@5=0.0380 NDCG@10=0.0438 HR@1=0.0239 HR@5=0.0520 HR@10=0.0705]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epoch=120 test[MRR=0.0367 NDCG@5=0.0311 NDCG@10=0.0376 HR@1=0.0192 HR@5=0.0424 HR@10=0.0630]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epoch=121 loss=1.5828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epoch=122 loss=1.5796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epoch=123 loss=1.5753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epoch=124 loss=1.5725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epoch=125 loss=1.5687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epoch=126 loss=1.5660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epoch=127 loss=1.5634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epoch=128 loss=1.5590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epoch=129 loss=1.5566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epoch=130 loss=1.5536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epoch=130 valid[MRR=0.0452 NDCG@5=0.0406 NDCG@10=0.0471 HR@1=0.0287 HR@5=0.0534 HR@10=0.0732]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epoch=130 test[MRR=0.0397 NDCG@5=0.0347 NDCG@10=0.0428 HR@1=0.0205 HR@5=0.0486 HR@10=0.0739]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epoch=131 loss=1.5489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epoch=132 loss=1.5472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epoch=133 loss=1.5448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epoch=134 loss=1.5423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epoch=135 loss=1.5390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epoch=136 loss=1.5366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epoch=137 loss=1.5346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epoch=138 loss=1.5320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epoch=139 loss=1.5290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epoch=140 loss=1.5272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epoch=140 valid[MRR=0.0452 NDCG@5=0.0412 NDCG@10=0.0464 HR@1=0.0280 HR@5=0.0547 HR@10=0.0711]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epoch=140 test[MRR=0.0401 NDCG@5=0.0358 NDCG@10=0.0424 HR@1=0.0205 HR@5=0.0520 HR@10=0.0719]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epoch=141 loss=1.5241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epoch=142 loss=1.5200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epoch=143 loss=1.5187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epoch=144 loss=1.5158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epoch=145 loss=1.5134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epoch=146 loss=1.5101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epoch=147 loss=1.5089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epoch=148 loss=1.5057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epoch=149 loss=1.5052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epoch=150 loss=1.5027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epoch=150 valid[MRR=0.0443 NDCG@5=0.0393 NDCG@10=0.0446 HR@1=0.0280 HR@5=0.0506 HR@10=0.0670]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epoch=151 loss=1.4992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epoch=152 loss=1.4973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epoch=153 loss=1.4951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epoch=154 loss=1.4936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epoch=155 loss=1.4912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epoch=156 loss=1.4887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epoch=157 loss=1.4864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epoch=158 loss=1.4854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epoch=159 loss=1.4829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epoch=160 loss=1.4809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epoch=160 valid[MRR=0.0461 NDCG@5=0.0409 NDCG@10=0.0470 HR@1=0.0287 HR@5=0.0527 HR@10=0.0718]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epoch=160 test[MRR=0.0426 NDCG@5=0.0377 NDCG@10=0.0447 HR@1=0.0226 HR@5=0.0520 HR@10=0.0732]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epoch=161 loss=1.4791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epoch=162 loss=1.4773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epoch=163 loss=1.4754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epoch=164 loss=1.4730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epoch=165 loss=1.4723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epoch=166 loss=1.4697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epoch=167 loss=1.4700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epoch=168 loss=1.4666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epoch=169 loss=1.4656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epoch=170 loss=1.4627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epoch=170 valid[MRR=0.0466 NDCG@5=0.0410 NDCG@10=0.0480 HR@1=0.0294 HR@5=0.0520 HR@10=0.0739]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epoch=170 test[MRR=0.0460 NDCG@5=0.0422 NDCG@10=0.0484 HR@1=0.0253 HR@5=0.0582 HR@10=0.0773]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epoch=171 loss=1.4622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epoch=172 loss=1.4593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epoch=173 loss=1.4575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epoch=174 loss=1.4560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epoch=175 loss=1.4554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epoch=176 loss=1.4532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epoch=177 loss=1.4515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epoch=178 loss=1.4501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epoch=179 loss=1.4484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epoch=180 loss=1.4471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epoch=180 valid[MRR=0.0441 NDCG@5=0.0393 NDCG@10=0.0461 HR@1=0.0253 HR@5=0.0527 HR@10=0.0739]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epoch=181 loss=1.4460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epoch=182 loss=1.4448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epoch=183 loss=1.4438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epoch=184 loss=1.4413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epoch=185 loss=1.4413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epoch=186 loss=1.4383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epoch=187 loss=1.4376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epoch=188 loss=1.4364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epoch=189 loss=1.4348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epoch=190 loss=1.4335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epoch=190 valid[MRR=0.0470 NDCG@5=0.0427 NDCG@10=0.0483 HR@1=0.0287 HR@5=0.0561 HR@10=0.0739]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epoch=190 test[MRR=0.0502 NDCG@5=0.0467 NDCG@10=0.0534 HR@1=0.0294 HR@5=0.0630 HR@10=0.0842]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epoch=191 loss=1.4319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epoch=192 loss=1.4309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epoch=193 loss=1.4283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epoch=194 loss=1.4276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epoch=195 loss=1.4263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epoch=196 loss=1.4262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epoch=197 loss=1.4232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epoch=198 loss=1.4232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epoch=199 loss=1.4223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epoch=200 loss=1.4204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epoch=200 valid[MRR=0.0483 NDCG@5=0.0442 NDCG@10=0.0497 HR@1=0.0301 HR@5=0.0588 HR@10=0.0759]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epoch=200 test[MRR=0.0477 NDCG@5=0.0448 NDCG@10=0.0506 HR@1=0.0267 HR@5=0.0630 HR@10=0.0808]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epoch=201 loss=1.4187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epoch=202 loss=1.4173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epoch=203 loss=1.4160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epoch=204 loss=1.4156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epoch=205 loss=1.4139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epoch=206 loss=1.4130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epoch=207 loss=1.4123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epoch=208 loss=1.4112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epoch=209 loss=1.4100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epoch=210 loss=1.4088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epoch=210 valid[MRR=0.0463 NDCG@5=0.0408 NDCG@10=0.0475 HR@1=0.0287 HR@5=0.0527 HR@10=0.0732]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epoch=211 loss=1.4077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epoch=212 loss=1.4056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epoch=213 loss=1.4044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epoch=214 loss=1.4036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epoch=215 loss=1.4029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epoch=216 loss=1.4018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epoch=217 loss=1.4016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epoch=218 loss=1.3992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epoch=219 loss=1.3978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epoch=220 loss=1.3987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epoch=220 valid[MRR=0.0486 NDCG@5=0.0431 NDCG@10=0.0505 HR@1=0.0308 HR@5=0.0547 HR@10=0.0780]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epoch=220 test[MRR=0.0499 NDCG@5=0.0460 NDCG@10=0.0526 HR@1=0.0287 HR@5=0.0623 HR@10=0.0828]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epoch=221 loss=1.3970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epoch=222 loss=1.3959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epoch=223 loss=1.3944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epoch=224 loss=1.3930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epoch=225 loss=1.3920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epoch=226 loss=1.3920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epoch=227 loss=1.3923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epoch=228 loss=1.3911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epoch=229 loss=1.3889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epoch=230 loss=1.3883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epoch=230 valid[MRR=0.0491 NDCG@5=0.0448 NDCG@10=0.0505 HR@1=0.0294 HR@5=0.0588 HR@10=0.0766]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epoch=230 test[MRR=0.0506 NDCG@5=0.0466 NDCG@10=0.0542 HR@1=0.0287 HR@5=0.0637 HR@10=0.0869]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epoch=231 loss=1.3863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epoch=232 loss=1.3852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epoch=233 loss=1.3841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epoch=234 loss=1.3834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epoch=235 loss=1.3827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epoch=236 loss=1.3807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epoch=237 loss=1.3813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epoch=238 loss=1.3808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epoch=239 loss=1.3795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epoch=240 loss=1.3783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epoch=240 valid[MRR=0.0501 NDCG@5=0.0452 NDCG@10=0.0503 HR@1=0.0321 HR@5=0.0575 HR@10=0.0732]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epoch=240 test[MRR=0.0497 NDCG@5=0.0455 NDCG@10=0.0529 HR@1=0.0287 HR@5=0.0623 HR@10=0.0856]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epoch=241 loss=1.3778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epoch=242 loss=1.3768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epoch=243 loss=1.3757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epoch=244 loss=1.3756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epoch=245 loss=1.3746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epoch=246 loss=1.3737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epoch=247 loss=1.3745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epoch=248 loss=1.3718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epoch=249 loss=1.3720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epoch=250 loss=1.3709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epoch=250 valid[MRR=0.0501 NDCG@5=0.0456 NDCG@10=0.0509 HR@1=0.0308 HR@5=0.0595 HR@10=0.0759]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epoch=250 test[MRR=0.0513 NDCG@5=0.0479 NDCG@10=0.0554 HR@1=0.0287 HR@5=0.0657 HR@10=0.0890]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epoch=251 loss=1.3701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epoch=252 loss=1.3695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epoch=253 loss=1.3688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epoch=254 loss=1.3678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epoch=255 loss=1.3674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epoch=256 loss=1.3659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epoch=257 loss=1.3663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epoch=258 loss=1.3646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epoch=259 loss=1.3632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epoch=260 loss=1.3628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epoch=260 valid[MRR=0.0516 NDCG@5=0.0461 NDCG@10=0.0521 HR@1=0.0335 HR@5=0.0581 HR@10=0.0766]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epoch=260 test[MRR=0.0517 NDCG@5=0.0479 NDCG@10=0.0545 HR@1=0.0294 HR@5=0.0657 HR@10=0.0856]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epoch=261 loss=1.3621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epoch=262 loss=1.3610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epoch=263 loss=1.3610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epoch=264 loss=1.3594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epoch=265 loss=1.3580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epoch=266 loss=1.3582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epoch=267 loss=1.3580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epoch=268 loss=1.3571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epoch=269 loss=1.3561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epoch=270 loss=1.3553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epoch=270 valid[MRR=0.0512 NDCG@5=0.0458 NDCG@10=0.0525 HR@1=0.0321 HR@5=0.0581 HR@10=0.0787]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epoch=271 loss=1.3550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epoch=272 loss=1.3535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epoch=273 loss=1.3545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epoch=274 loss=1.3530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epoch=275 loss=1.3520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epoch=276 loss=1.3519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epoch=277 loss=1.3504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epoch=278 loss=1.3494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epoch=279 loss=1.3489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epoch=280 loss=1.3488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epoch=280 valid[MRR=0.0503 NDCG@5=0.0454 NDCG@10=0.0523 HR@1=0.0321 HR@5=0.0588 HR@10=0.0800]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epoch=281 loss=1.3483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epoch=282 loss=1.3470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epoch=283 loss=1.3462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epoch=284 loss=1.3454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epoch=285 loss=1.3455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epoch=286 loss=1.3453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epoch=287 loss=1.3430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epoch=288 loss=1.3436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epoch=289 loss=1.3437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epoch=290 loss=1.3423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epoch=290 valid[MRR=0.0510 NDCG@5=0.0456 NDCG@10=0.0525 HR@1=0.0321 HR@5=0.0575 HR@10=0.0787]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epoch=291 loss=1.3411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epoch=292 loss=1.3411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epoch=293 loss=1.3402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epoch=294 loss=1.3391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epoch=295 loss=1.3390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epoch=296 loss=1.3386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epoch=297 loss=1.3371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epoch=298 loss=1.3377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epoch=299 loss=1.3366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epoch=300 loss=1.3358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epoch=300 valid[MRR=0.0505 NDCG@5=0.0459 NDCG@10=0.0523 HR@1=0.0301 HR@5=0.0602 HR@10=0.0800]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best_epoch=260 best_test_by_valid_MRR[MRR=0.0517 NDCG@5=0.0479 NDCG@10=0.0545 HR@1=0.0294 HR@5=0.0657 HR@10=0.0856]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BlOGZhOWE1MjFkMWEwNTgwZTgxZmNhZWI1YjJmZmQ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3E5C70"/>
    <w:rsid w:val="0AA22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5751</Words>
  <Characters>62120</Characters>
  <Lines>0</Lines>
  <Paragraphs>0</Paragraphs>
  <TotalTime>3</TotalTime>
  <ScaleCrop>false</ScaleCrop>
  <LinksUpToDate>false</LinksUpToDate>
  <CharactersWithSpaces>65758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标准摩尔燃烧热</cp:lastModifiedBy>
  <dcterms:modified xsi:type="dcterms:W3CDTF">2026-06-07T11:37:08Z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51DEAF353E634B689FB4CBD4D39DD472_12</vt:lpwstr>
  </property>
</Properties>
</file>