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Tri-CDR Experiment Logs</w:t>
      </w:r>
    </w:p>
    <w:p>
      <w:pPr>
        <w:pStyle w:val="4"/>
      </w:pPr>
      <w:r>
        <w:t>Food-Kitchen\x</w:t>
      </w:r>
    </w:p>
    <w:p>
      <w:r>
        <w:rPr>
          <w:rFonts w:ascii="Consolas" w:hAnsi="Consolas"/>
          <w:sz w:val="16"/>
        </w:rPr>
        <w:t>epoch=1 loss=8.9757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 loss=7.4066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 loss=6.9568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 loss=6.5356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 loss=5.9897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 loss=5.4193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 loss=4.9415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 loss=4.5389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 loss=4.1497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loss=3.8619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valid[MRR=0.0565 NDCG@5=0.0498 NDCG@10=0.0665 HR@1=0.0211 HR@5=0.0808 HR@10=0.1331]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test[MRR=0.0588 NDCG@5=0.0518 NDCG@10=0.0674 HR@1=0.0217 HR@5=0.0822 HR@10=0.1304]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 loss=3.5569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 loss=3.2910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 loss=3.1048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 loss=2.8861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 loss=2.6973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 loss=2.5757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 loss=2.4289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 loss=2.2990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 loss=2.1978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loss=2.0725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valid[MRR=0.0718 NDCG@5=0.0653 NDCG@10=0.0904 HR@1=0.0248 HR@5=0.1056 HR@10=0.1837]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test[MRR=0.0777 NDCG@5=0.0720 NDCG@10=0.0937 HR@1=0.0302 HR@5=0.1115 HR@10=0.1796]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 loss=1.9785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 loss=1.9045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 loss=1.8221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 loss=1.7632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 loss=1.7063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 loss=1.6394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 loss=1.5877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 loss=1.5637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 loss=1.5128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loss=1.4866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valid[MRR=0.0746 NDCG@5=0.0705 NDCG@10=0.0947 HR@1=0.0239 HR@5=0.1185 HR@10=0.1928]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test[MRR=0.0923 NDCG@5=0.0893 NDCG@10=0.1091 HR@1=0.0425 HR@5=0.1352 HR@10=0.1966]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 loss=1.4520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 loss=1.4276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 loss=1.3923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 loss=1.3711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 loss=1.3448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 loss=1.3291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 loss=1.3083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 loss=1.2809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 loss=1.2671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loss=1.2595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valid[MRR=0.0906 NDCG@5=0.0889 NDCG@10=0.1097 HR@1=0.0386 HR@5=0.1387 HR@10=0.2020]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test[MRR=0.0926 NDCG@5=0.0915 NDCG@10=0.1123 HR@1=0.0397 HR@5=0.1427 HR@10=0.2070]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 loss=1.2266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 loss=1.2204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 loss=1.2163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 loss=1.2060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 loss=1.1733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 loss=1.1728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 loss=1.1546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 loss=1.1503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 loss=1.1462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loss=1.1341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valid[MRR=0.0865 NDCG@5=0.0839 NDCG@10=0.1085 HR@1=0.0340 HR@5=0.1341 HR@10=0.2112]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 loss=1.1040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 loss=1.1152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 loss=1.0881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 loss=1.0790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 loss=1.0674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 loss=1.0642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 loss=1.0571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 loss=1.0588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 loss=1.0325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loss=1.0194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valid[MRR=0.0980 NDCG@5=0.0934 NDCG@10=0.1176 HR@1=0.0487 HR@5=0.1377 HR@10=0.2121]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test[MRR=0.1037 NDCG@5=0.0994 NDCG@10=0.1233 HR@1=0.0558 HR@5=0.1446 HR@10=0.2193]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 loss=1.0335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 loss=1.0228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 loss=1.0204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 loss=1.0094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 loss=1.0104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 loss=0.9922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 loss=0.9966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 loss=0.9932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 loss=0.9744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loss=0.9696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valid[MRR=0.0871 NDCG@5=0.0847 NDCG@10=0.1112 HR@1=0.0331 HR@5=0.1377 HR@10=0.2195]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 loss=0.9717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 loss=0.9640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 loss=0.9676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 loss=0.9673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 loss=0.9550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 loss=0.9466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 loss=0.9498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 loss=0.9278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 loss=0.9413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loss=0.9436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valid[MRR=0.0922 NDCG@5=0.0899 NDCG@10=0.1149 HR@1=0.0349 HR@5=0.1414 HR@10=0.2185]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 loss=0.9295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 loss=0.9328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 loss=0.9222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 loss=0.9320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 loss=0.9201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 loss=0.9325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 loss=0.9026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 loss=0.9125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 loss=0.9131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loss=0.9013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valid[MRR=0.0917 NDCG@5=0.0911 NDCG@10=0.1140 HR@1=0.0376 HR@5=0.1451 HR@10=0.2167]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 loss=0.9073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 loss=0.9187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 loss=0.9106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 loss=0.9069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 loss=0.9012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 loss=0.8900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 loss=0.9000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 loss=0.8848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 loss=0.8845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loss=0.8942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valid[MRR=0.0893 NDCG@5=0.0832 NDCG@10=0.1102 HR@1=0.0395 HR@5=0.1276 HR@10=0.2112]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epoch=101 loss=0.8884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epoch=102 loss=0.8775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epoch=103 loss=0.8718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epoch=104 loss=0.8711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epoch=105 loss=0.8767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epoch=106 loss=0.8635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epoch=107 loss=0.8743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epoch=108 loss=0.8688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epoch=109 loss=0.8591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loss=0.8677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valid[MRR=0.0927 NDCG@5=0.0894 NDCG@10=0.1162 HR@1=0.0395 HR@5=0.1405 HR@10=0.2241]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epoch=111 loss=0.8722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epoch=112 loss=0.8666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epoch=113 loss=0.8616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epoch=114 loss=0.8527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epoch=115 loss=0.8534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epoch=116 loss=0.8374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epoch=117 loss=0.8504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epoch=118 loss=0.8551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epoch=119 loss=0.8465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loss=0.8549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valid[MRR=0.0968 NDCG@5=0.0946 NDCG@10=0.1192 HR@1=0.0422 HR@5=0.1469 HR@10=0.2222]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epoch=121 loss=0.8293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epoch=122 loss=0.8461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epoch=123 loss=0.8493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epoch=124 loss=0.8416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epoch=125 loss=0.8427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epoch=126 loss=0.8428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epoch=127 loss=0.8443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epoch=128 loss=0.8570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epoch=129 loss=0.8475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loss=0.8410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valid[MRR=0.0954 NDCG@5=0.0968 NDCG@10=0.1179 HR@1=0.0376 HR@5=0.1552 HR@10=0.2213]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epoch=131 loss=0.8454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epoch=132 loss=0.8330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epoch=133 loss=0.8381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epoch=134 loss=0.8367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epoch=135 loss=0.8480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epoch=136 loss=0.8349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epoch=137 loss=0.8313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epoch=138 loss=0.8330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epoch=139 loss=0.8343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loss=0.8302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valid[MRR=0.0997 NDCG@5=0.0996 NDCG@10=0.1187 HR@1=0.0468 HR@5=0.1543 HR@10=0.2130]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test[MRR=0.1000 NDCG@5=0.0964 NDCG@10=0.1220 HR@1=0.0463 HR@5=0.1474 HR@10=0.2268]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epoch=141 loss=0.8335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epoch=142 loss=0.8292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epoch=143 loss=0.8239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epoch=144 loss=0.8261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epoch=145 loss=0.8235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epoch=146 loss=0.8156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epoch=147 loss=0.8106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epoch=148 loss=0.8219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epoch=149 loss=0.8156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loss=0.8056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valid[MRR=0.0960 NDCG@5=0.0963 NDCG@10=0.1188 HR@1=0.0395 HR@5=0.1534 HR@10=0.2241]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epoch=151 loss=0.8181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epoch=152 loss=0.8154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epoch=153 loss=0.8154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epoch=154 loss=0.8224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epoch=155 loss=0.8176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epoch=156 loss=0.8041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epoch=157 loss=0.8224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epoch=158 loss=0.8108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epoch=159 loss=0.8019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loss=0.8082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valid[MRR=0.0929 NDCG@5=0.0914 NDCG@10=0.1166 HR@1=0.0367 HR@5=0.1460 HR@10=0.2250]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epoch=161 loss=0.8037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epoch=162 loss=0.8083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epoch=163 loss=0.8083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epoch=164 loss=0.8000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epoch=165 loss=0.8078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epoch=166 loss=0.8173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epoch=167 loss=0.8088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epoch=168 loss=0.8055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epoch=169 loss=0.8295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loss=0.8152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valid[MRR=0.0970 NDCG@5=0.0955 NDCG@10=0.1183 HR@1=0.0413 HR@5=0.1488 HR@10=0.2195]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epoch=171 loss=0.7998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epoch=172 loss=0.7954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epoch=173 loss=0.7889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epoch=174 loss=0.7917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epoch=175 loss=0.8050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epoch=176 loss=0.8030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epoch=177 loss=0.7902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epoch=178 loss=0.7967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epoch=179 loss=0.7972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loss=0.7937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valid[MRR=0.0947 NDCG@5=0.0919 NDCG@10=0.1173 HR@1=0.0386 HR@5=0.1433 HR@10=0.2222]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epoch=181 loss=0.7850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epoch=182 loss=0.7919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epoch=183 loss=0.8066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epoch=184 loss=0.7825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epoch=185 loss=0.7875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epoch=186 loss=0.7925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epoch=187 loss=0.8055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epoch=188 loss=0.7896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epoch=189 loss=0.7765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loss=0.7920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valid[MRR=0.0947 NDCG@5=0.0957 NDCG@10=0.1155 HR@1=0.0376 HR@5=0.1543 HR@10=0.2158]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epoch=191 loss=0.7924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epoch=192 loss=0.7881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epoch=193 loss=0.7986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epoch=194 loss=0.7992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epoch=195 loss=0.7911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epoch=196 loss=0.7821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epoch=197 loss=0.7912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epoch=198 loss=0.7847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epoch=199 loss=0.7702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loss=0.7943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valid[MRR=0.0981 NDCG@5=0.0951 NDCG@10=0.1210 HR@1=0.0441 HR@5=0.1460 HR@10=0.2268]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epoch=201 loss=0.7924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epoch=202 loss=0.7805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epoch=203 loss=0.7826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epoch=204 loss=0.7894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epoch=205 loss=0.7833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epoch=206 loss=0.7826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epoch=207 loss=0.7809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epoch=208 loss=0.7854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epoch=209 loss=0.7846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loss=0.7737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valid[MRR=0.0976 NDCG@5=0.0953 NDCG@10=0.1194 HR@1=0.0441 HR@5=0.1469 HR@10=0.2222]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epoch=211 loss=0.7761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epoch=212 loss=0.7859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epoch=213 loss=0.7836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epoch=214 loss=0.7749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epoch=215 loss=0.7774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epoch=216 loss=0.7688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epoch=217 loss=0.7730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epoch=218 loss=0.7807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epoch=219 loss=0.7817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loss=0.7809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valid[MRR=0.0984 NDCG@5=0.0973 NDCG@10=0.1205 HR@1=0.0441 HR@5=0.1506 HR@10=0.2231]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epoch=221 loss=0.7640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epoch=222 loss=0.7719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epoch=223 loss=0.7735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epoch=224 loss=0.7729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epoch=225 loss=0.7660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epoch=226 loss=0.7700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epoch=227 loss=0.7671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epoch=228 loss=0.7740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epoch=229 loss=0.7853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loss=0.7818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valid[MRR=0.0980 NDCG@5=0.0967 NDCG@10=0.1218 HR@1=0.0413 HR@5=0.1506 HR@10=0.2287]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epoch=231 loss=0.7680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epoch=232 loss=0.7603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epoch=233 loss=0.7706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epoch=234 loss=0.7731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epoch=235 loss=0.7658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epoch=236 loss=0.7609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epoch=237 loss=0.7693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epoch=238 loss=0.7841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epoch=239 loss=0.7632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loss=0.7704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valid[MRR=0.0950 NDCG@5=0.0910 NDCG@10=0.1186 HR@1=0.0386 HR@5=0.1414 HR@10=0.2268]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epoch=241 loss=0.7610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epoch=242 loss=0.7700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epoch=243 loss=0.7542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epoch=244 loss=0.7686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epoch=245 loss=0.7644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epoch=246 loss=0.7759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epoch=247 loss=0.7623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epoch=248 loss=0.7604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epoch=249 loss=0.7759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loss=0.7778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valid[MRR=0.0963 NDCG@5=0.0964 NDCG@10=0.1208 HR@1=0.0386 HR@5=0.1543 HR@10=0.2305]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epoch=251 loss=0.7659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epoch=252 loss=0.7681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epoch=253 loss=0.7617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epoch=254 loss=0.7802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epoch=255 loss=0.7587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epoch=256 loss=0.7686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epoch=257 loss=0.7636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epoch=258 loss=0.7672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epoch=259 loss=0.7776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loss=0.7614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valid[MRR=0.0923 NDCG@5=0.0924 NDCG@10=0.1170 HR@1=0.0340 HR@5=0.1506 HR@10=0.2277]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epoch=261 loss=0.7634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epoch=262 loss=0.7639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epoch=263 loss=0.7548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epoch=264 loss=0.7586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epoch=265 loss=0.7658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epoch=266 loss=0.7620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epoch=267 loss=0.7541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epoch=268 loss=0.7565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epoch=269 loss=0.7622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loss=0.7573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valid[MRR=0.0946 NDCG@5=0.0933 NDCG@10=0.1165 HR@1=0.0349 HR@5=0.1469 HR@10=0.2195]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epoch=271 loss=0.7554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epoch=272 loss=0.7692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epoch=273 loss=0.7627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epoch=274 loss=0.7666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epoch=275 loss=0.7506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epoch=276 loss=0.7574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epoch=277 loss=0.7671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epoch=278 loss=0.7537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epoch=279 loss=0.7591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loss=0.7514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valid[MRR=0.0999 NDCG@5=0.0973 NDCG@10=0.1196 HR@1=0.0459 HR@5=0.1478 HR@10=0.2167]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test[MRR=0.1018 NDCG@5=0.1010 NDCG@10=0.1227 HR@1=0.0473 HR@5=0.1569 HR@10=0.2240]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epoch=281 loss=0.7594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epoch=282 loss=0.7499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epoch=283 loss=0.7630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epoch=284 loss=0.7493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epoch=285 loss=0.7691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epoch=286 loss=0.7592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epoch=287 loss=0.7499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epoch=288 loss=0.7664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epoch=289 loss=0.7493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loss=0.7627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valid[MRR=0.0936 NDCG@5=0.0928 NDCG@10=0.1156 HR@1=0.0340 HR@5=0.1478 HR@10=0.2185]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epoch=291 loss=0.7538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epoch=292 loss=0.7590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epoch=293 loss=0.7552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epoch=294 loss=0.7512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epoch=295 loss=0.7535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epoch=296 loss=0.7526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epoch=297 loss=0.7481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epoch=298 loss=0.7580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epoch=299 loss=0.7657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loss=0.7663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valid[MRR=0.0995 NDCG@5=0.0956 NDCG@10=0.1211 HR@1=0.0441 HR@5=0.1442 HR@10=0.2231]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epoch=301 loss=0.7570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epoch=302 loss=0.7339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epoch=303 loss=0.7410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epoch=304 loss=0.7592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epoch=305 loss=0.7452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epoch=306 loss=0.7527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epoch=307 loss=0.7520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epoch=308 loss=0.7518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epoch=309 loss=0.7516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epoch=310 loss=0.7544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epoch=310 valid[MRR=0.0962 NDCG@5=0.0946 NDCG@10=0.1211 HR@1=0.0395 HR@5=0.1488 HR@10=0.2314]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epoch=311 loss=0.7558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epoch=312 loss=0.7664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epoch=313 loss=0.7575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epoch=314 loss=0.7564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epoch=315 loss=0.7648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epoch=316 loss=0.7509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epoch=317 loss=0.7565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epoch=318 loss=0.7580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epoch=319 loss=0.7474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epoch=320 loss=0.7644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epoch=320 valid[MRR=0.0974 NDCG@5=0.0954 NDCG@10=0.1204 HR@1=0.0386 HR@5=0.1478 HR@10=0.2259]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epoch=321 loss=0.7577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epoch=322 loss=0.7503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epoch=323 loss=0.7594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epoch=324 loss=0.7588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epoch=325 loss=0.7488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epoch=326 loss=0.7630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epoch=327 loss=0.7566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epoch=328 loss=0.7553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epoch=329 loss=0.7464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epoch=330 loss=0.7497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epoch=330 valid[MRR=0.0925 NDCG@5=0.0912 NDCG@10=0.1148 HR@1=0.0340 HR@5=0.1469 HR@10=0.2195]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epoch=331 loss=0.7461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epoch=332 loss=0.7560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epoch=333 loss=0.7442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epoch=334 loss=0.7487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epoch=335 loss=0.7504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epoch=336 loss=0.7515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epoch=337 loss=0.7567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epoch=338 loss=0.7601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epoch=339 loss=0.7478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epoch=340 loss=0.7559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epoch=340 valid[MRR=0.0938 NDCG@5=0.0941 NDCG@10=0.1152 HR@1=0.0349 HR@5=0.1515 HR@10=0.2167]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epoch=341 loss=0.7620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epoch=342 loss=0.7583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epoch=343 loss=0.7545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epoch=344 loss=0.7530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epoch=345 loss=0.7634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epoch=346 loss=0.7497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epoch=347 loss=0.7511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epoch=348 loss=0.7553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epoch=349 loss=0.7541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epoch=350 loss=0.7547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epoch=350 valid[MRR=0.0951 NDCG@5=0.0913 NDCG@10=0.1177 HR@1=0.0404 HR@5=0.1405 HR@10=0.2231]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epoch=351 loss=0.7348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epoch=352 loss=0.7470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epoch=353 loss=0.7595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epoch=354 loss=0.7569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epoch=355 loss=0.7673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epoch=356 loss=0.7470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epoch=357 loss=0.7414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epoch=358 loss=0.7628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epoch=359 loss=0.7593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epoch=360 loss=0.7487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epoch=360 valid[MRR=0.0997 NDCG@5=0.0986 NDCG@10=0.1196 HR@1=0.0450 HR@5=0.1515 HR@10=0.2167]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epoch=361 loss=0.7376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epoch=362 loss=0.7499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epoch=363 loss=0.7498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epoch=364 loss=0.7470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epoch=365 loss=0.7335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epoch=366 loss=0.7439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epoch=367 loss=0.7517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epoch=368 loss=0.7465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epoch=369 loss=0.7470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epoch=370 loss=0.7443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epoch=370 valid[MRR=0.0936 NDCG@5=0.0943 NDCG@10=0.1155 HR@1=0.0331 HR@5=0.1524 HR@10=0.2176]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epoch=371 loss=0.7432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epoch=372 loss=0.7470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epoch=373 loss=0.7536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epoch=374 loss=0.7457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epoch=375 loss=0.7518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epoch=376 loss=0.7356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epoch=377 loss=0.7334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epoch=378 loss=0.7465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epoch=379 loss=0.7572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epoch=380 loss=0.7483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epoch=380 valid[MRR=0.0958 NDCG@5=0.0938 NDCG@10=0.1164 HR@1=0.0404 HR@5=0.1460 HR@10=0.2167]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epoch=381 loss=0.7470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epoch=382 loss=0.7497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epoch=383 loss=0.7518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epoch=384 loss=0.7536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epoch=385 loss=0.7569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epoch=386 loss=0.7513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epoch=387 loss=0.7465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epoch=388 loss=0.7487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epoch=389 loss=0.7513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epoch=390 loss=0.7550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epoch=390 valid[MRR=0.0974 NDCG@5=0.0950 NDCG@10=0.1184 HR@1=0.0432 HR@5=0.1469 HR@10=0.2185]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epoch=391 loss=0.7380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epoch=392 loss=0.7527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epoch=393 loss=0.7418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epoch=394 loss=0.7611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epoch=395 loss=0.7398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epoch=396 loss=0.7513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epoch=397 loss=0.7388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epoch=398 loss=0.7493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epoch=399 loss=0.7529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epoch=400 loss=0.7327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epoch=400 valid[MRR=0.0970 NDCG@5=0.0923 NDCG@10=0.1201 HR@1=0.0422 HR@5=0.1396 HR@10=0.2268]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epoch=401 loss=0.7289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epoch=402 loss=0.7546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epoch=403 loss=0.7549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epoch=404 loss=0.7458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epoch=405 loss=0.7432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epoch=406 loss=0.7556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epoch=407 loss=0.7507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epoch=408 loss=0.7361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epoch=409 loss=0.7629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epoch=410 loss=0.7351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epoch=410 valid[MRR=0.0955 NDCG@5=0.0943 NDCG@10=0.1204 HR@1=0.0367 HR@5=0.1497 HR@10=0.2305]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epoch=411 loss=0.7496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epoch=412 loss=0.7502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epoch=413 loss=0.7403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epoch=414 loss=0.7470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epoch=415 loss=0.7475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epoch=416 loss=0.7403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epoch=417 loss=0.7643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epoch=418 loss=0.7543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epoch=419 loss=0.7460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epoch=420 loss=0.7380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epoch=420 valid[MRR=0.0959 NDCG@5=0.0951 NDCG@10=0.1186 HR@1=0.0386 HR@5=0.1506 HR@10=0.2231]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epoch=421 loss=0.7485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epoch=422 loss=0.7535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epoch=423 loss=0.7539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epoch=424 loss=0.7436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epoch=425 loss=0.7581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epoch=426 loss=0.7428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epoch=427 loss=0.7400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epoch=428 loss=0.7499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epoch=429 loss=0.7320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epoch=430 loss=0.7314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epoch=430 valid[MRR=0.0994 NDCG@5=0.0939 NDCG@10=0.1200 HR@1=0.0468 HR@5=0.1396 HR@10=0.2195]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epoch=431 loss=0.7574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epoch=432 loss=0.7448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epoch=433 loss=0.7638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epoch=434 loss=0.7445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epoch=435 loss=0.7462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epoch=436 loss=0.7498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epoch=437 loss=0.7585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epoch=438 loss=0.7508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epoch=439 loss=0.7353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epoch=440 loss=0.7451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epoch=440 valid[MRR=0.0973 NDCG@5=0.0954 NDCG@10=0.1226 HR@1=0.0395 HR@5=0.1488 HR@10=0.2332]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epoch=441 loss=0.7505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epoch=442 loss=0.7387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epoch=443 loss=0.7389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epoch=444 loss=0.7358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epoch=445 loss=0.7513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epoch=446 loss=0.7454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epoch=447 loss=0.7475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epoch=448 loss=0.7464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epoch=449 loss=0.7303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epoch=450 loss=0.7481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epoch=450 valid[MRR=0.0980 NDCG@5=0.0951 NDCG@10=0.1191 HR@1=0.0450 HR@5=0.1451 HR@10=0.2195]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epoch=451 loss=0.7479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epoch=452 loss=0.7500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epoch=453 loss=0.7467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epoch=454 loss=0.7412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epoch=455 loss=0.7413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epoch=456 loss=0.7402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epoch=457 loss=0.7448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epoch=458 loss=0.7402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epoch=459 loss=0.7412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epoch=460 loss=0.7528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epoch=460 valid[MRR=0.0953 NDCG@5=0.0960 NDCG@10=0.1189 HR@1=0.0376 HR@5=0.1543 HR@10=0.2259]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epoch=461 loss=0.7482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epoch=462 loss=0.7500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epoch=463 loss=0.7531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epoch=464 loss=0.7544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epoch=465 loss=0.7467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epoch=466 loss=0.7406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epoch=467 loss=0.7517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epoch=468 loss=0.7454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epoch=469 loss=0.7492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epoch=470 loss=0.7509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epoch=470 valid[MRR=0.1013 NDCG@5=0.0996 NDCG@10=0.1234 HR@1=0.0478 HR@5=0.1515 HR@10=0.2259]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epoch=470 test[MRR=0.1005 NDCG@5=0.0951 NDCG@10=0.1213 HR@1=0.0473 HR@5=0.1427 HR@10=0.2231]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epoch=471 loss=0.7567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epoch=472 loss=0.7448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epoch=473 loss=0.7567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epoch=474 loss=0.7521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epoch=475 loss=0.7416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epoch=476 loss=0.7378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epoch=477 loss=0.7550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epoch=478 loss=0.7565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epoch=479 loss=0.7488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epoch=480 loss=0.7417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epoch=480 valid[MRR=0.1024 NDCG@5=0.1002 NDCG@10=0.1241 HR@1=0.0478 HR@5=0.1515 HR@10=0.2250]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epoch=480 test[MRR=0.0991 NDCG@5=0.0981 NDCG@10=0.1214 HR@1=0.0416 HR@5=0.1541 HR@10=0.2259]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epoch=481 loss=0.7583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epoch=482 loss=0.7583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epoch=483 loss=0.7531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epoch=484 loss=0.7473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epoch=485 loss=0.7485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epoch=486 loss=0.7456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epoch=487 loss=0.7553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epoch=488 loss=0.7476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epoch=489 loss=0.7439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epoch=490 loss=0.7480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epoch=490 valid[MRR=0.0979 NDCG@5=0.0961 NDCG@10=0.1191 HR@1=0.0450 HR@5=0.1488 HR@10=0.2204]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epoch=491 loss=0.7480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epoch=492 loss=0.7458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epoch=493 loss=0.7453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epoch=494 loss=0.7589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epoch=495 loss=0.7629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epoch=496 loss=0.7406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epoch=497 loss=0.7421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epoch=498 loss=0.7367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epoch=499 loss=0.7379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epoch=500 loss=0.7519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epoch=500 valid[MRR=0.0980 NDCG@5=0.0963 NDCG@10=0.1190 HR@1=0.0441 HR@5=0.1497 HR@10=0.2195]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epoch=501 loss=0.7506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epoch=502 loss=0.7456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epoch=503 loss=0.7534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epoch=504 loss=0.7501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epoch=505 loss=0.7301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epoch=506 loss=0.7538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epoch=507 loss=0.7541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epoch=508 loss=0.7343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epoch=509 loss=0.7531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epoch=510 loss=0.7535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epoch=510 valid[MRR=0.0944 NDCG@5=0.0940 NDCG@10=0.1170 HR@1=0.0386 HR@5=0.1497 HR@10=0.2222]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epoch=511 loss=0.7406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epoch=512 loss=0.7515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epoch=513 loss=0.7515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epoch=514 loss=0.7422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epoch=515 loss=0.7415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epoch=516 loss=0.7363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epoch=517 loss=0.7418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epoch=518 loss=0.7432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epoch=519 loss=0.7354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epoch=520 loss=0.7443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epoch=520 valid[MRR=0.0952 NDCG@5=0.0925 NDCG@10=0.1204 HR@1=0.0367 HR@5=0.1451 HR@10=0.2314]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epoch=521 loss=0.7454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epoch=522 loss=0.7496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epoch=523 loss=0.7521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epoch=524 loss=0.7573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epoch=525 loss=0.7587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epoch=526 loss=0.7485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epoch=527 loss=0.7493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epoch=528 loss=0.7472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epoch=529 loss=0.7552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epoch=530 loss=0.7432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epoch=530 valid[MRR=0.0962 NDCG@5=0.0947 NDCG@10=0.1180 HR@1=0.0395 HR@5=0.1478 HR@10=0.2204]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epoch=531 loss=0.7543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epoch=532 loss=0.7460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epoch=533 loss=0.7348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epoch=534 loss=0.7491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epoch=535 loss=0.7466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epoch=536 loss=0.7460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epoch=537 loss=0.7452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epoch=538 loss=0.7433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epoch=539 loss=0.7414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epoch=540 loss=0.7433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epoch=540 valid[MRR=0.1013 NDCG@5=0.0985 NDCG@10=0.1223 HR@1=0.0468 HR@5=0.1478 HR@10=0.2222]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epoch=541 loss=0.7546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epoch=542 loss=0.7382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epoch=543 loss=0.7421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epoch=544 loss=0.7554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epoch=545 loss=0.7359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epoch=546 loss=0.7372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epoch=547 loss=0.7545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epoch=548 loss=0.7362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epoch=549 loss=0.7439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epoch=550 loss=0.7393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epoch=550 valid[MRR=0.0979 NDCG@5=0.0929 NDCG@10=0.1203 HR@1=0.0441 HR@5=0.1405 HR@10=0.2250]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epoch=551 loss=0.7423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epoch=552 loss=0.7520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epoch=553 loss=0.7378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epoch=554 loss=0.7417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epoch=555 loss=0.7498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epoch=556 loss=0.7497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epoch=557 loss=0.7442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epoch=558 loss=0.7524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epoch=559 loss=0.7585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epoch=560 loss=0.7473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epoch=560 valid[MRR=0.0994 NDCG@5=0.0991 NDCG@10=0.1206 HR@1=0.0422 HR@5=0.1534 HR@10=0.2195]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epoch=561 loss=0.7354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epoch=562 loss=0.7460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epoch=563 loss=0.7346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epoch=564 loss=0.7458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epoch=565 loss=0.7354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epoch=566 loss=0.7508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epoch=567 loss=0.7481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epoch=568 loss=0.7440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epoch=569 loss=0.7518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epoch=570 loss=0.7436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epoch=570 valid[MRR=0.0967 NDCG@5=0.0926 NDCG@10=0.1183 HR@1=0.0422 HR@5=0.1414 HR@10=0.2204]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epoch=571 loss=0.7397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epoch=572 loss=0.7410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epoch=573 loss=0.7437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epoch=574 loss=0.7335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epoch=575 loss=0.7446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epoch=576 loss=0.7428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epoch=577 loss=0.7534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epoch=578 loss=0.7642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epoch=579 loss=0.7380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epoch=580 loss=0.7413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epoch=580 valid[MRR=0.0983 NDCG@5=0.0969 NDCG@10=0.1217 HR@1=0.0432 HR@5=0.1515 HR@10=0.2277]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epoch=581 loss=0.7537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epoch=582 loss=0.7471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epoch=583 loss=0.7270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epoch=584 loss=0.7363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epoch=585 loss=0.7375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epoch=586 loss=0.7404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epoch=587 loss=0.7360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epoch=588 loss=0.7365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epoch=589 loss=0.7371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epoch=590 loss=0.7417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epoch=590 valid[MRR=0.1002 NDCG@5=0.0968 NDCG@10=0.1206 HR@1=0.0459 HR@5=0.1451 HR@10=0.2195]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epoch=591 loss=0.7509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epoch=592 loss=0.7498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epoch=593 loss=0.7519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epoch=594 loss=0.7402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epoch=595 loss=0.7455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epoch=596 loss=0.7537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epoch=597 loss=0.7532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epoch=598 loss=0.7438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epoch=599 loss=0.7433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epoch=600 loss=0.7435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epoch=600 valid[MRR=0.0991 NDCG@5=0.0990 NDCG@10=0.1201 HR@1=0.0404 HR@5=0.1534 HR@10=0.2195]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epoch=601 loss=0.7461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epoch=602 loss=0.7499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epoch=603 loss=0.7457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epoch=604 loss=0.7465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epoch=605 loss=0.7484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epoch=606 loss=0.7397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epoch=607 loss=0.7464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epoch=608 loss=0.7553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epoch=609 loss=0.7502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epoch=610 loss=0.7328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epoch=610 valid[MRR=0.0999 NDCG@5=0.0942 NDCG@10=0.1204 HR@1=0.0514 HR@5=0.1396 HR@10=0.2204]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epoch=611 loss=0.7453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epoch=612 loss=0.7552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epoch=613 loss=0.7505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epoch=614 loss=0.7384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epoch=615 loss=0.7497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epoch=616 loss=0.7458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epoch=617 loss=0.7548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epoch=618 loss=0.7457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epoch=619 loss=0.7322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epoch=620 loss=0.7462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epoch=620 valid[MRR=0.0996 NDCG@5=0.0999 NDCG@10=0.1221 HR@1=0.0432 HR@5=0.1561 HR@10=0.2250]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epoch=621 loss=0.7443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epoch=622 loss=0.7479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epoch=623 loss=0.7436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epoch=624 loss=0.7469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epoch=625 loss=0.7406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epoch=626 loss=0.7481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epoch=627 loss=0.7482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epoch=628 loss=0.7437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epoch=629 loss=0.7486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epoch=630 loss=0.7474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epoch=630 valid[MRR=0.0965 NDCG@5=0.0957 NDCG@10=0.1195 HR@1=0.0386 HR@5=0.1515 HR@10=0.2250]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epoch=631 loss=0.7442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epoch=632 loss=0.7350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epoch=633 loss=0.7431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epoch=634 loss=0.7438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epoch=635 loss=0.7556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epoch=636 loss=0.7426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epoch=637 loss=0.7398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epoch=638 loss=0.7389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epoch=639 loss=0.7410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epoch=640 loss=0.7416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epoch=640 valid[MRR=0.1040 NDCG@5=0.1025 NDCG@10=0.1251 HR@1=0.0514 HR@5=0.1543 HR@10=0.2250]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epoch=640 test[MRR=0.1066 NDCG@5=0.1018 NDCG@10=0.1283 HR@1=0.0539 HR@5=0.1503 HR@10=0.2316]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epoch=641 loss=0.7450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epoch=642 loss=0.7556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epoch=643 loss=0.7494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epoch=644 loss=0.7417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epoch=645 loss=0.7559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epoch=646 loss=0.7600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epoch=647 loss=0.7546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epoch=648 loss=0.7519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epoch=649 loss=0.7430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epoch=650 loss=0.7451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epoch=650 valid[MRR=0.0997 NDCG@5=0.0972 NDCG@10=0.1198 HR@1=0.0468 HR@5=0.1478 HR@10=0.2176]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epoch=651 loss=0.7547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epoch=652 loss=0.7422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epoch=653 loss=0.7451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epoch=654 loss=0.7375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epoch=655 loss=0.7364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epoch=656 loss=0.7405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epoch=657 loss=0.7366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epoch=658 loss=0.7485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epoch=659 loss=0.7384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epoch=660 loss=0.7519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epoch=660 valid[MRR=0.0966 NDCG@5=0.0947 NDCG@10=0.1184 HR@1=0.0404 HR@5=0.1469 HR@10=0.2204]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epoch=661 loss=0.7485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epoch=662 loss=0.7386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epoch=663 loss=0.7491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epoch=664 loss=0.7331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epoch=665 loss=0.7420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epoch=666 loss=0.7655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epoch=667 loss=0.7490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epoch=668 loss=0.7417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epoch=669 loss=0.7340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epoch=670 loss=0.7431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epoch=670 valid[MRR=0.0978 NDCG@5=0.0948 NDCG@10=0.1191 HR@1=0.0432 HR@5=0.1451 HR@10=0.2204]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epoch=671 loss=0.7400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epoch=672 loss=0.7482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epoch=673 loss=0.7436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epoch=674 loss=0.7433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epoch=675 loss=0.7442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epoch=676 loss=0.7420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epoch=677 loss=0.7482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epoch=678 loss=0.7404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epoch=679 loss=0.7463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epoch=680 loss=0.7291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epoch=680 valid[MRR=0.1042 NDCG@5=0.1020 NDCG@10=0.1228 HR@1=0.0523 HR@5=0.1515 HR@10=0.2158]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epoch=680 test[MRR=0.1024 NDCG@5=0.1006 NDCG@10=0.1234 HR@1=0.0463 HR@5=0.1541 HR@10=0.2250]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epoch=681 loss=0.7462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epoch=682 loss=0.7568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epoch=683 loss=0.7446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epoch=684 loss=0.7402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epoch=685 loss=0.7362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epoch=686 loss=0.7488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epoch=687 loss=0.7399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epoch=688 loss=0.7495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epoch=689 loss=0.7513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epoch=690 loss=0.7415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epoch=690 valid[MRR=0.0999 NDCG@5=0.0985 NDCG@10=0.1215 HR@1=0.0422 HR@5=0.1506 HR@10=0.2222]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epoch=691 loss=0.7494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epoch=692 loss=0.7554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epoch=693 loss=0.7561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epoch=694 loss=0.7492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epoch=695 loss=0.7487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epoch=696 loss=0.7430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epoch=697 loss=0.7408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epoch=698 loss=0.7458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epoch=699 loss=0.7454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epoch=700 loss=0.7399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epoch=700 valid[MRR=0.0931 NDCG@5=0.0936 NDCG@10=0.1180 HR@1=0.0331 HR@5=0.1524 HR@10=0.2277]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epoch=701 loss=0.7543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epoch=702 loss=0.7416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epoch=703 loss=0.7454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epoch=704 loss=0.7549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epoch=705 loss=0.7411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epoch=706 loss=0.7531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epoch=707 loss=0.7454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epoch=708 loss=0.7309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epoch=709 loss=0.7298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epoch=710 loss=0.7324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epoch=710 valid[MRR=0.0980 NDCG@5=0.0936 NDCG@10=0.1191 HR@1=0.0432 HR@5=0.1414 HR@10=0.2204]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epoch=711 loss=0.7273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epoch=712 loss=0.7318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epoch=713 loss=0.7427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epoch=714 loss=0.7565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epoch=715 loss=0.7418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epoch=716 loss=0.7429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epoch=717 loss=0.7408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epoch=718 loss=0.7462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epoch=719 loss=0.7467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epoch=720 loss=0.7489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epoch=720 valid[MRR=0.0983 NDCG@5=0.0944 NDCG@10=0.1207 HR@1=0.0404 HR@5=0.1433 HR@10=0.2241]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epoch=721 loss=0.7485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epoch=722 loss=0.7546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epoch=723 loss=0.7457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epoch=724 loss=0.7423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epoch=725 loss=0.7513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epoch=726 loss=0.7612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epoch=727 loss=0.7439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epoch=728 loss=0.7369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epoch=729 loss=0.7374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epoch=730 loss=0.7406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epoch=730 valid[MRR=0.1036 NDCG@5=0.1005 NDCG@10=0.1242 HR@1=0.0505 HR@5=0.1488 HR@10=0.2222]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epoch=731 loss=0.7482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epoch=732 loss=0.7327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epoch=733 loss=0.7384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epoch=734 loss=0.7477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epoch=735 loss=0.7400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epoch=736 loss=0.7436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epoch=737 loss=0.7394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epoch=738 loss=0.7232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epoch=739 loss=0.7401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epoch=740 loss=0.7408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epoch=740 valid[MRR=0.0973 NDCG@5=0.0922 NDCG@10=0.1197 HR@1=0.0432 HR@5=0.1396 HR@10=0.2241]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epoch=741 loss=0.7474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epoch=742 loss=0.7396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epoch=743 loss=0.7442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epoch=744 loss=0.7467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epoch=745 loss=0.7435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epoch=746 loss=0.7450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epoch=747 loss=0.7418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epoch=748 loss=0.7466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epoch=749 loss=0.7415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epoch=750 loss=0.7522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epoch=750 valid[MRR=0.1038 NDCG@5=0.1051 NDCG@10=0.1245 HR@1=0.0478 HR@5=0.1625 HR@10=0.2231]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epoch=751 loss=0.7470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epoch=752 loss=0.7500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epoch=753 loss=0.7490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epoch=754 loss=0.7404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epoch=755 loss=0.7426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epoch=756 loss=0.7412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epoch=757 loss=0.7312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epoch=758 loss=0.7432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epoch=759 loss=0.7582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epoch=760 loss=0.7308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epoch=760 valid[MRR=0.0930 NDCG@5=0.0938 NDCG@10=0.1154 HR@1=0.0321 HR@5=0.1524 HR@10=0.2195]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epoch=761 loss=0.7374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epoch=762 loss=0.7392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epoch=763 loss=0.7494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epoch=764 loss=0.7452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epoch=765 loss=0.7417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epoch=766 loss=0.7468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epoch=767 loss=0.7612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epoch=768 loss=0.7452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epoch=769 loss=0.7376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epoch=770 loss=0.7347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epoch=770 valid[MRR=0.0951 NDCG@5=0.0937 NDCG@10=0.1198 HR@1=0.0376 HR@5=0.1488 HR@10=0.2296]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epoch=771 loss=0.7406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epoch=772 loss=0.7446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epoch=773 loss=0.7429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epoch=774 loss=0.7457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epoch=775 loss=0.7451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epoch=776 loss=0.7394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epoch=777 loss=0.7435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epoch=778 loss=0.7491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epoch=779 loss=0.7519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epoch=780 loss=0.7495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epoch=780 valid[MRR=0.1003 NDCG@5=0.0973 NDCG@10=0.1236 HR@1=0.0468 HR@5=0.1478 HR@10=0.2296]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epoch=781 loss=0.7490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epoch=782 loss=0.7449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epoch=783 loss=0.7386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epoch=784 loss=0.7429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epoch=785 loss=0.7536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epoch=786 loss=0.7492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epoch=787 loss=0.7457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epoch=788 loss=0.7409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epoch=789 loss=0.7445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epoch=790 loss=0.7418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epoch=790 valid[MRR=0.1011 NDCG@5=0.0992 NDCG@10=0.1216 HR@1=0.0459 HR@5=0.1506 HR@10=0.2204]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epoch=791 loss=0.7374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epoch=792 loss=0.7470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epoch=793 loss=0.7466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epoch=794 loss=0.7378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epoch=795 loss=0.7362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epoch=796 loss=0.7403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epoch=797 loss=0.7477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epoch=798 loss=0.7490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epoch=799 loss=0.7508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epoch=800 loss=0.7333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epoch=800 valid[MRR=0.0938 NDCG@5=0.0921 NDCG@10=0.1158 HR@1=0.0349 HR@5=0.1451 HR@10=0.2195]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epoch=801 loss=0.7472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epoch=802 loss=0.7408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epoch=803 loss=0.7435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epoch=804 loss=0.7418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epoch=805 loss=0.7352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epoch=806 loss=0.7414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epoch=807 loss=0.7395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epoch=808 loss=0.7534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epoch=809 loss=0.7460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epoch=810 loss=0.7482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epoch=810 valid[MRR=0.0965 NDCG@5=0.0968 NDCG@10=0.1182 HR@1=0.0395 HR@5=0.1534 HR@10=0.2195]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epoch=811 loss=0.7346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epoch=812 loss=0.7465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epoch=813 loss=0.7650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epoch=814 loss=0.7389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epoch=815 loss=0.7507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epoch=816 loss=0.7474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epoch=817 loss=0.7470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epoch=818 loss=0.7493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epoch=819 loss=0.7420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epoch=820 loss=0.7376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epoch=820 valid[MRR=0.0963 NDCG@5=0.0956 NDCG@10=0.1179 HR@1=0.0376 HR@5=0.1497 HR@10=0.2195]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epoch=821 loss=0.7434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epoch=822 loss=0.7380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epoch=823 loss=0.7424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epoch=824 loss=0.7436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epoch=825 loss=0.7578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epoch=826 loss=0.7361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epoch=827 loss=0.7324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epoch=828 loss=0.7412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epoch=829 loss=0.7534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epoch=830 loss=0.7435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epoch=830 valid[MRR=0.0986 NDCG@5=0.0969 NDCG@10=0.1216 HR@1=0.0432 HR@5=0.1497 HR@10=0.2259]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epoch=831 loss=0.7466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epoch=832 loss=0.7472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epoch=833 loss=0.7426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epoch=834 loss=0.7412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epoch=835 loss=0.7377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epoch=836 loss=0.7511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epoch=837 loss=0.7541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epoch=838 loss=0.7479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epoch=839 loss=0.7441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epoch=840 loss=0.7446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epoch=840 valid[MRR=0.0992 NDCG@5=0.0985 NDCG@10=0.1217 HR@1=0.0422 HR@5=0.1543 HR@10=0.2259]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epoch=841 loss=0.7370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epoch=842 loss=0.7431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epoch=843 loss=0.7369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epoch=844 loss=0.7380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epoch=845 loss=0.7460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epoch=846 loss=0.7516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epoch=847 loss=0.7387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epoch=848 loss=0.7358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epoch=849 loss=0.7447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epoch=850 loss=0.7378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epoch=850 valid[MRR=0.0950 NDCG@5=0.0922 NDCG@10=0.1178 HR@1=0.0395 HR@5=0.1451 HR@10=0.2241]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epoch=851 loss=0.7341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epoch=852 loss=0.7430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epoch=853 loss=0.7488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epoch=854 loss=0.7369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epoch=855 loss=0.7274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epoch=856 loss=0.7249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epoch=857 loss=0.7406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epoch=858 loss=0.7376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epoch=859 loss=0.7380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epoch=860 loss=0.7535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epoch=860 valid[MRR=0.0975 NDCG@5=0.0975 NDCG@10=0.1205 HR@1=0.0395 HR@5=0.1543 HR@10=0.2259]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epoch=861 loss=0.7558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epoch=862 loss=0.7592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epoch=863 loss=0.7431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epoch=864 loss=0.7391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epoch=865 loss=0.7427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epoch=866 loss=0.7433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epoch=867 loss=0.7364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epoch=868 loss=0.7532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epoch=869 loss=0.7350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epoch=870 loss=0.7337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epoch=870 valid[MRR=0.0944 NDCG@5=0.0912 NDCG@10=0.1173 HR@1=0.0376 HR@5=0.1433 HR@10=0.2231]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epoch=871 loss=0.7305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epoch=872 loss=0.7439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epoch=873 loss=0.7418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epoch=874 loss=0.7394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epoch=875 loss=0.7455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epoch=876 loss=0.7556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epoch=877 loss=0.7504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epoch=878 loss=0.7450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epoch=879 loss=0.7342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epoch=880 loss=0.7504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epoch=880 valid[MRR=0.1016 NDCG@5=0.1012 NDCG@10=0.1248 HR@1=0.0487 HR@5=0.1561 HR@10=0.2296]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epoch=881 loss=0.7546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epoch=882 loss=0.7368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epoch=883 loss=0.7485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epoch=884 loss=0.7413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epoch=885 loss=0.7449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epoch=886 loss=0.7446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epoch=887 loss=0.7531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epoch=888 loss=0.7467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epoch=889 loss=0.7430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epoch=890 loss=0.7531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epoch=890 valid[MRR=0.1006 NDCG@5=0.0966 NDCG@10=0.1238 HR@1=0.0487 HR@5=0.1460 HR@10=0.2296]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epoch=891 loss=0.7483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epoch=892 loss=0.7330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epoch=893 loss=0.7459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epoch=894 loss=0.7514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epoch=895 loss=0.7570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epoch=896 loss=0.7482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epoch=897 loss=0.7521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epoch=898 loss=0.7396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epoch=899 loss=0.7447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epoch=900 loss=0.7444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epoch=900 valid[MRR=0.0948 NDCG@5=0.0940 NDCG@10=0.1203 HR@1=0.0349 HR@5=0.1506 HR@10=0.2323]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epoch=901 loss=0.7450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epoch=902 loss=0.7305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epoch=903 loss=0.7355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epoch=904 loss=0.7447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epoch=905 loss=0.7437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epoch=906 loss=0.7544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epoch=907 loss=0.7367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epoch=908 loss=0.7353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epoch=909 loss=0.7443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epoch=910 loss=0.7455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epoch=910 valid[MRR=0.1025 NDCG@5=0.0994 NDCG@10=0.1246 HR@1=0.0487 HR@5=0.1488 HR@10=0.2277]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epoch=911 loss=0.7407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epoch=912 loss=0.7337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epoch=913 loss=0.7444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epoch=914 loss=0.7406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epoch=915 loss=0.7306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epoch=916 loss=0.7423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epoch=917 loss=0.7455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epoch=918 loss=0.7436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epoch=919 loss=0.7377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epoch=920 loss=0.7369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epoch=920 valid[MRR=0.1007 NDCG@5=0.0984 NDCG@10=0.1236 HR@1=0.0432 HR@5=0.1497 HR@10=0.2277]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epoch=921 loss=0.7462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epoch=922 loss=0.7371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epoch=923 loss=0.7286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epoch=924 loss=0.7399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epoch=925 loss=0.7447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epoch=926 loss=0.7443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epoch=927 loss=0.7383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epoch=928 loss=0.7563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epoch=929 loss=0.7402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epoch=930 loss=0.7440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epoch=930 valid[MRR=0.0935 NDCG@5=0.0908 NDCG@10=0.1157 HR@1=0.0358 HR@5=0.1423 HR@10=0.2195]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epoch=931 loss=0.7449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epoch=932 loss=0.7408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epoch=933 loss=0.7584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epoch=934 loss=0.7365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epoch=935 loss=0.7394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epoch=936 loss=0.7427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epoch=937 loss=0.7512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epoch=938 loss=0.7474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epoch=939 loss=0.7488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epoch=940 loss=0.7436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epoch=940 valid[MRR=0.0983 NDCG@5=0.0963 NDCG@10=0.1176 HR@1=0.0422 HR@5=0.1478 HR@10=0.2140]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epoch=941 loss=0.7440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epoch=942 loss=0.7528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epoch=943 loss=0.7351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epoch=944 loss=0.7437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epoch=945 loss=0.7358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epoch=946 loss=0.7422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epoch=947 loss=0.7368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epoch=948 loss=0.7426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epoch=949 loss=0.7327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epoch=950 loss=0.7565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epoch=950 valid[MRR=0.0989 NDCG@5=0.0990 NDCG@10=0.1202 HR@1=0.0422 HR@5=0.1534 HR@10=0.2204]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epoch=951 loss=0.7458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epoch=952 loss=0.7434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epoch=953 loss=0.7381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epoch=954 loss=0.7412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epoch=955 loss=0.7336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epoch=956 loss=0.7350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epoch=957 loss=0.7512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epoch=958 loss=0.7557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epoch=959 loss=0.7437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epoch=960 loss=0.7458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epoch=960 valid[MRR=0.0973 NDCG@5=0.0928 NDCG@10=0.1210 HR@1=0.0422 HR@5=0.1405 HR@10=0.2287]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epoch=961 loss=0.7408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epoch=962 loss=0.7449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epoch=963 loss=0.7422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epoch=964 loss=0.7491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epoch=965 loss=0.7459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epoch=966 loss=0.7575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epoch=967 loss=0.7477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epoch=968 loss=0.7553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epoch=969 loss=0.7452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epoch=970 loss=0.7317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epoch=970 valid[MRR=0.1005 NDCG@5=0.0979 NDCG@10=0.1190 HR@1=0.0496 HR@5=0.1469 HR@10=0.2130]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epoch=971 loss=0.7491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epoch=972 loss=0.7404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epoch=973 loss=0.7420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epoch=974 loss=0.7475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epoch=975 loss=0.7405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epoch=976 loss=0.7289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epoch=977 loss=0.7555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epoch=978 loss=0.7473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epoch=979 loss=0.7557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epoch=980 loss=0.7590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epoch=980 valid[MRR=0.0944 NDCG@5=0.0933 NDCG@10=0.1161 HR@1=0.0367 HR@5=0.1478 HR@10=0.2185]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epoch=981 loss=0.7363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epoch=982 loss=0.7475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epoch=983 loss=0.7458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epoch=984 loss=0.7455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epoch=985 loss=0.7560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epoch=986 loss=0.7429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epoch=987 loss=0.7470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epoch=988 loss=0.7519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epoch=989 loss=0.7495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epoch=990 loss=0.7435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epoch=990 valid[MRR=0.0976 NDCG@5=0.0922 NDCG@10=0.1189 HR@1=0.0422 HR@5=0.1377 HR@10=0.2204]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epoch=991 loss=0.7371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epoch=992 loss=0.7498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epoch=993 loss=0.7412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epoch=994 loss=0.7526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epoch=995 loss=0.7296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epoch=996 loss=0.7368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epoch=997 loss=0.7514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epoch=998 loss=0.7413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epoch=999 loss=0.7475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epoch=1000 loss=0.7521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epoch=1000 valid[MRR=0.0986 NDCG@5=0.0937 NDCG@10=0.1208 HR@1=0.0496 HR@5=0.1414 HR@10=0.2250]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epoch=680 best_test_by_valid_MRR[MRR=0.1024 NDCG@5=0.1006 NDCG@10=0.1234 HR@1=0.0463 HR@5=0.1541 HR@10=0.2250]</w:t>
      </w:r>
      <w:r>
        <w:rPr>
          <w:rFonts w:ascii="Consolas" w:hAnsi="Consolas"/>
          <w:sz w:val="16"/>
        </w:rPr>
        <w:br w:type="textWrapping"/>
      </w:r>
    </w:p>
    <w:p>
      <w:pPr>
        <w:pStyle w:val="4"/>
      </w:pPr>
      <w:r>
        <w:t>Food-Kitchen\y</w:t>
      </w:r>
    </w:p>
    <w:p>
      <w:r>
        <w:rPr>
          <w:rFonts w:ascii="Consolas" w:hAnsi="Consolas"/>
          <w:sz w:val="16"/>
        </w:rPr>
        <w:t>epoch=1 loss=9.0085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 loss=7.6441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 loss=7.0622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 loss=6.5698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 loss=5.9629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 loss=5.3124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 loss=4.8355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 loss=4.3912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 loss=3.9851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loss=3.6441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valid[MRR=0.0386 NDCG@5=0.0299 NDCG@10=0.0438 HR@1=0.0082 HR@5=0.0518 HR@10=0.0954]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test[MRR=0.0383 NDCG@5=0.0305 NDCG@10=0.0410 HR@1=0.0098 HR@5=0.0515 HR@10=0.0846]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 loss=3.3927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 loss=3.1979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 loss=3.0221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 loss=2.8573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 loss=2.7431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 loss=2.6525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 loss=2.5174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 loss=2.3840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 loss=2.3011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loss=2.1906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valid[MRR=0.0507 NDCG@5=0.0426 NDCG@10=0.0569 HR@1=0.0177 HR@5=0.0689 HR@10=0.1130]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test[MRR=0.0474 NDCG@5=0.0374 NDCG@10=0.0510 HR@1=0.0163 HR@5=0.0575 HR@10=0.0993]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 loss=2.1344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 loss=2.0739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 loss=1.9924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 loss=1.9320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 loss=1.8932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 loss=1.8393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 loss=1.8053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 loss=1.7734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 loss=1.7387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loss=1.6970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valid[MRR=0.0553 NDCG@5=0.0465 NDCG@10=0.0645 HR@1=0.0171 HR@5=0.0742 HR@10=0.1295]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test[MRR=0.0524 NDCG@5=0.0457 NDCG@10=0.0583 HR@1=0.0184 HR@5=0.0738 HR@10=0.1129]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 loss=1.6666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 loss=1.6276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 loss=1.5895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 loss=1.5704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 loss=1.5094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 loss=1.4778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 loss=1.4529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 loss=1.4200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 loss=1.3994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loss=1.3710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valid[MRR=0.0580 NDCG@5=0.0505 NDCG@10=0.0679 HR@1=0.0206 HR@5=0.0830 HR@10=0.1377]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test[MRR=0.0595 NDCG@5=0.0507 NDCG@10=0.0674 HR@1=0.0244 HR@5=0.0776 HR@10=0.1297]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 loss=1.3349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 loss=1.3211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 loss=1.3137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 loss=1.2912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 loss=1.2690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 loss=1.2525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 loss=1.2358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 loss=1.2243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 loss=1.2133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loss=1.2018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valid[MRR=0.0605 NDCG@5=0.0528 NDCG@10=0.0718 HR@1=0.0200 HR@5=0.0859 HR@10=0.1448]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test[MRR=0.0605 NDCG@5=0.0532 NDCG@10=0.0677 HR@1=0.0239 HR@5=0.0825 HR@10=0.1281]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 loss=1.1892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 loss=1.1875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 loss=1.1865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 loss=1.1566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 loss=1.1732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 loss=1.1590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 loss=1.1321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 loss=1.1289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 loss=1.1111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loss=1.1114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valid[MRR=0.0635 NDCG@5=0.0575 NDCG@10=0.0760 HR@1=0.0200 HR@5=0.0948 HR@10=0.1536]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test[MRR=0.0650 NDCG@5=0.0586 NDCG@10=0.0764 HR@1=0.0260 HR@5=0.0922 HR@10=0.1476]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 loss=1.1095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 loss=1.0883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 loss=1.0809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 loss=1.0852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 loss=1.0826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 loss=1.0660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 loss=1.0668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 loss=1.0570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 loss=1.0633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loss=1.0465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valid[MRR=0.0684 NDCG@5=0.0627 NDCG@10=0.0822 HR@1=0.0247 HR@5=0.1018 HR@10=0.1619]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test[MRR=0.0657 NDCG@5=0.0581 NDCG@10=0.0769 HR@1=0.0255 HR@5=0.0901 HR@10=0.1487]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 loss=1.0412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 loss=1.0284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 loss=1.0152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 loss=1.0224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 loss=1.0175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 loss=1.0121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 loss=1.0090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 loss=1.0048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 loss=1.0174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loss=1.0037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valid[MRR=0.0628 NDCG@5=0.0569 NDCG@10=0.0767 HR@1=0.0182 HR@5=0.0959 HR@10=0.1572]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 loss=0.9867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 loss=0.9871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 loss=0.9820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 loss=0.9800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 loss=0.9932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 loss=0.9746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 loss=0.9672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 loss=0.9658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 loss=0.9692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loss=0.9647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valid[MRR=0.0669 NDCG@5=0.0615 NDCG@10=0.0787 HR@1=0.0241 HR@5=0.1001 HR@10=0.1536]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 loss=0.9725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 loss=0.9545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 loss=0.9575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 loss=0.9437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 loss=0.9454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 loss=0.9478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 loss=0.9469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 loss=0.9438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 loss=0.9438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loss=0.9499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valid[MRR=0.0701 NDCG@5=0.0621 NDCG@10=0.0843 HR@1=0.0253 HR@5=0.0977 HR@10=0.1666]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test[MRR=0.0756 NDCG@5=0.0699 NDCG@10=0.0873 HR@1=0.0331 HR@5=0.1053 HR@10=0.1601]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epoch=101 loss=0.9392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epoch=102 loss=0.9282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epoch=103 loss=0.9357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epoch=104 loss=0.9292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epoch=105 loss=0.9308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epoch=106 loss=0.9221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epoch=107 loss=0.9345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epoch=108 loss=0.9266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epoch=109 loss=0.9210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loss=0.9258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valid[MRR=0.0619 NDCG@5=0.0523 NDCG@10=0.0759 HR@1=0.0177 HR@5=0.0859 HR@10=0.1589]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epoch=111 loss=0.9193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epoch=112 loss=0.9280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epoch=113 loss=0.9094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epoch=114 loss=0.9258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epoch=115 loss=0.9143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epoch=116 loss=0.9332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epoch=117 loss=0.9021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epoch=118 loss=0.9130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epoch=119 loss=0.8952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loss=0.8942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valid[MRR=0.0669 NDCG@5=0.0602 NDCG@10=0.0799 HR@1=0.0230 HR@5=0.0983 HR@10=0.1595]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epoch=121 loss=0.9018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epoch=122 loss=0.8913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epoch=123 loss=0.8903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epoch=124 loss=0.8960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epoch=125 loss=0.8928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epoch=126 loss=0.8951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epoch=127 loss=0.8869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epoch=128 loss=0.8956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epoch=129 loss=0.8981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loss=0.8999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valid[MRR=0.0715 NDCG@5=0.0670 NDCG@10=0.0869 HR@1=0.0259 HR@5=0.1095 HR@10=0.1713]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test[MRR=0.0702 NDCG@5=0.0652 NDCG@10=0.0843 HR@1=0.0250 HR@5=0.1053 HR@10=0.1649]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epoch=131 loss=0.8808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epoch=132 loss=0.8706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epoch=133 loss=0.8742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epoch=134 loss=0.8867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epoch=135 loss=0.8765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epoch=136 loss=0.8825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epoch=137 loss=0.8830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epoch=138 loss=0.8717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epoch=139 loss=0.8862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loss=0.8583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valid[MRR=0.0770 NDCG@5=0.0702 NDCG@10=0.0909 HR@1=0.0335 HR@5=0.1071 HR@10=0.1713]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test[MRR=0.0722 NDCG@5=0.0667 NDCG@10=0.0871 HR@1=0.0250 HR@5=0.1058 HR@10=0.1687]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epoch=141 loss=0.8579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epoch=142 loss=0.8537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epoch=143 loss=0.8814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epoch=144 loss=0.8625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epoch=145 loss=0.8593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epoch=146 loss=0.8654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epoch=147 loss=0.8688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epoch=148 loss=0.8595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epoch=149 loss=0.8559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loss=0.8688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valid[MRR=0.0743 NDCG@5=0.0682 NDCG@10=0.0904 HR@1=0.0294 HR@5=0.1083 HR@10=0.1772]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epoch=151 loss=0.8576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epoch=152 loss=0.8550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epoch=153 loss=0.8552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epoch=154 loss=0.8580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epoch=155 loss=0.8544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epoch=156 loss=0.8448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epoch=157 loss=0.8577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epoch=158 loss=0.8548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epoch=159 loss=0.8638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loss=0.8487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valid[MRR=0.0737 NDCG@5=0.0667 NDCG@10=0.0889 HR@1=0.0277 HR@5=0.1048 HR@10=0.1736]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epoch=161 loss=0.8449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epoch=162 loss=0.8603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epoch=163 loss=0.8456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epoch=164 loss=0.8455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epoch=165 loss=0.8432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epoch=166 loss=0.8404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epoch=167 loss=0.8433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epoch=168 loss=0.8316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epoch=169 loss=0.8520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loss=0.8351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valid[MRR=0.0727 NDCG@5=0.0663 NDCG@10=0.0863 HR@1=0.0277 HR@5=0.1059 HR@10=0.1677]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epoch=171 loss=0.8381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epoch=172 loss=0.8465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epoch=173 loss=0.8385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epoch=174 loss=0.8453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epoch=175 loss=0.8381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epoch=176 loss=0.8361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epoch=177 loss=0.8413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epoch=178 loss=0.8386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epoch=179 loss=0.8334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loss=0.8207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valid[MRR=0.0747 NDCG@5=0.0660 NDCG@10=0.0903 HR@1=0.0306 HR@5=0.1012 HR@10=0.1766]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epoch=181 loss=0.8297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epoch=182 loss=0.8189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epoch=183 loss=0.8266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epoch=184 loss=0.8413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epoch=185 loss=0.8257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epoch=186 loss=0.8214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epoch=187 loss=0.8260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epoch=188 loss=0.8333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epoch=189 loss=0.8208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loss=0.8340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valid[MRR=0.0743 NDCG@5=0.0678 NDCG@10=0.0871 HR@1=0.0300 HR@5=0.1065 HR@10=0.1660]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epoch=191 loss=0.8399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epoch=192 loss=0.8281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epoch=193 loss=0.8307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epoch=194 loss=0.8195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epoch=195 loss=0.8229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epoch=196 loss=0.8267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epoch=197 loss=0.8283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epoch=198 loss=0.8310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epoch=199 loss=0.8328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loss=0.8120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valid[MRR=0.0708 NDCG@5=0.0670 NDCG@10=0.0864 HR@1=0.0235 HR@5=0.1124 HR@10=0.1730]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epoch=201 loss=0.8098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epoch=202 loss=0.8234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epoch=203 loss=0.8114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epoch=204 loss=0.8161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epoch=205 loss=0.8112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epoch=206 loss=0.8197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epoch=207 loss=0.8226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epoch=208 loss=0.8282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epoch=209 loss=0.8231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loss=0.8186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valid[MRR=0.0776 NDCG@5=0.0741 NDCG@10=0.0941 HR@1=0.0318 HR@5=0.1189 HR@10=0.1813]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test[MRR=0.0798 NDCG@5=0.0752 NDCG@10=0.0926 HR@1=0.0369 HR@5=0.1145 HR@10=0.1687]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epoch=211 loss=0.8124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epoch=212 loss=0.8127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epoch=213 loss=0.8063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epoch=214 loss=0.8235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epoch=215 loss=0.8195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epoch=216 loss=0.8139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epoch=217 loss=0.8136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epoch=218 loss=0.8228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epoch=219 loss=0.8190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loss=0.8200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valid[MRR=0.0756 NDCG@5=0.0705 NDCG@10=0.0896 HR@1=0.0283 HR@5=0.1112 HR@10=0.1707]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epoch=221 loss=0.8145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epoch=222 loss=0.8167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epoch=223 loss=0.8203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epoch=224 loss=0.8020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epoch=225 loss=0.8080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epoch=226 loss=0.8093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epoch=227 loss=0.8017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epoch=228 loss=0.8153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epoch=229 loss=0.7980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loss=0.8091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valid[MRR=0.0758 NDCG@5=0.0699 NDCG@10=0.0918 HR@1=0.0277 HR@5=0.1107 HR@10=0.1783]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epoch=231 loss=0.8037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epoch=232 loss=0.8089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epoch=233 loss=0.8154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epoch=234 loss=0.7984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epoch=235 loss=0.8004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epoch=236 loss=0.8103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epoch=237 loss=0.8052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epoch=238 loss=0.8108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epoch=239 loss=0.8088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loss=0.7983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valid[MRR=0.0749 NDCG@5=0.0685 NDCG@10=0.0899 HR@1=0.0283 HR@5=0.1071 HR@10=0.1742]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epoch=241 loss=0.8206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epoch=242 loss=0.8030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epoch=243 loss=0.7934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epoch=244 loss=0.8155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epoch=245 loss=0.7965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epoch=246 loss=0.7901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epoch=247 loss=0.8002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epoch=248 loss=0.7996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epoch=249 loss=0.7923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loss=0.8003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valid[MRR=0.0744 NDCG@5=0.0688 NDCG@10=0.0886 HR@1=0.0288 HR@5=0.1089 HR@10=0.1701]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epoch=251 loss=0.8057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epoch=252 loss=0.7956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epoch=253 loss=0.7924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epoch=254 loss=0.7912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epoch=255 loss=0.7944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epoch=256 loss=0.8071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epoch=257 loss=0.7872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epoch=258 loss=0.8144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epoch=259 loss=0.7926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loss=0.8149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valid[MRR=0.0772 NDCG@5=0.0718 NDCG@10=0.0923 HR@1=0.0288 HR@5=0.1124 HR@10=0.1760]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epoch=261 loss=0.8008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epoch=262 loss=0.7955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epoch=263 loss=0.7978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epoch=264 loss=0.7877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epoch=265 loss=0.8044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epoch=266 loss=0.7978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epoch=267 loss=0.7858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epoch=268 loss=0.8004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epoch=269 loss=0.8029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loss=0.7965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valid[MRR=0.0759 NDCG@5=0.0708 NDCG@10=0.0903 HR@1=0.0312 HR@5=0.1124 HR@10=0.1725]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epoch=271 loss=0.8038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epoch=272 loss=0.7911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epoch=273 loss=0.7934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epoch=274 loss=0.7770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epoch=275 loss=0.7879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epoch=276 loss=0.7980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epoch=277 loss=0.7827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epoch=278 loss=0.7923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epoch=279 loss=0.7874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loss=0.7878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valid[MRR=0.0786 NDCG@5=0.0732 NDCG@10=0.0924 HR@1=0.0353 HR@5=0.1130 HR@10=0.1730]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test[MRR=0.0788 NDCG@5=0.0746 NDCG@10=0.0940 HR@1=0.0315 HR@5=0.1172 HR@10=0.1769]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epoch=281 loss=0.7880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epoch=282 loss=0.8021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epoch=283 loss=0.7884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epoch=284 loss=0.7948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epoch=285 loss=0.7861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epoch=286 loss=0.7979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epoch=287 loss=0.7999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epoch=288 loss=0.7849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epoch=289 loss=0.7730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loss=0.7973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valid[MRR=0.0777 NDCG@5=0.0720 NDCG@10=0.0933 HR@1=0.0324 HR@5=0.1130 HR@10=0.1783]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epoch=291 loss=0.7924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epoch=292 loss=0.7965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epoch=293 loss=0.8035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epoch=294 loss=0.7879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epoch=295 loss=0.7862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epoch=296 loss=0.7820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epoch=297 loss=0.7859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epoch=298 loss=0.7910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epoch=299 loss=0.7819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loss=0.7818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valid[MRR=0.0764 NDCG@5=0.0715 NDCG@10=0.0917 HR@1=0.0300 HR@5=0.1130 HR@10=0.1754]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epoch=301 loss=0.7982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epoch=302 loss=0.7955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epoch=303 loss=0.7906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epoch=304 loss=0.7933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epoch=305 loss=0.7812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epoch=306 loss=0.7859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epoch=307 loss=0.7864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epoch=308 loss=0.7971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epoch=309 loss=0.7869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epoch=310 loss=0.7849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epoch=310 valid[MRR=0.0786 NDCG@5=0.0744 NDCG@10=0.0940 HR@1=0.0312 HR@5=0.1171 HR@10=0.1778]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epoch=311 loss=0.7821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epoch=312 loss=0.7762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epoch=313 loss=0.7722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epoch=314 loss=0.7805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epoch=315 loss=0.7631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epoch=316 loss=0.7907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epoch=317 loss=0.7808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epoch=318 loss=0.7867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epoch=319 loss=0.7931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epoch=320 loss=0.7872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epoch=320 valid[MRR=0.0758 NDCG@5=0.0706 NDCG@10=0.0913 HR@1=0.0288 HR@5=0.1124 HR@10=0.1766]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epoch=321 loss=0.7914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epoch=322 loss=0.7788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epoch=323 loss=0.7909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epoch=324 loss=0.7873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epoch=325 loss=0.7842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epoch=326 loss=0.7875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epoch=327 loss=0.7795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epoch=328 loss=0.7783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epoch=329 loss=0.7970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epoch=330 loss=0.7759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epoch=330 valid[MRR=0.0778 NDCG@5=0.0719 NDCG@10=0.0938 HR@1=0.0318 HR@5=0.1130 HR@10=0.1801]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epoch=331 loss=0.7653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epoch=332 loss=0.7594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epoch=333 loss=0.8002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epoch=334 loss=0.7987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epoch=335 loss=0.7731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epoch=336 loss=0.7873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epoch=337 loss=0.7896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epoch=338 loss=0.7778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epoch=339 loss=0.7919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epoch=340 loss=0.7844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epoch=340 valid[MRR=0.0779 NDCG@5=0.0709 NDCG@10=0.0937 HR@1=0.0318 HR@5=0.1089 HR@10=0.1789]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epoch=341 loss=0.7830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epoch=342 loss=0.7747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epoch=343 loss=0.7804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epoch=344 loss=0.7837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epoch=345 loss=0.7918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epoch=346 loss=0.7835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epoch=347 loss=0.7797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epoch=348 loss=0.7855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epoch=349 loss=0.7765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epoch=350 loss=0.7876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epoch=350 valid[MRR=0.0751 NDCG@5=0.0686 NDCG@10=0.0916 HR@1=0.0283 HR@5=0.1077 HR@10=0.1795]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epoch=351 loss=0.7889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epoch=352 loss=0.7761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epoch=353 loss=0.7793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epoch=354 loss=0.7780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epoch=355 loss=0.7901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epoch=356 loss=0.7756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epoch=357 loss=0.7809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epoch=358 loss=0.7761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epoch=359 loss=0.7791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epoch=360 loss=0.7791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epoch=360 valid[MRR=0.0762 NDCG@5=0.0709 NDCG@10=0.0927 HR@1=0.0312 HR@5=0.1124 HR@10=0.1801]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epoch=361 loss=0.7816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epoch=362 loss=0.7796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epoch=363 loss=0.7803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epoch=364 loss=0.7773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epoch=365 loss=0.7724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epoch=366 loss=0.7795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epoch=367 loss=0.7843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epoch=368 loss=0.7726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epoch=369 loss=0.7869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epoch=370 loss=0.7825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epoch=370 valid[MRR=0.0772 NDCG@5=0.0728 NDCG@10=0.0933 HR@1=0.0294 HR@5=0.1154 HR@10=0.1795]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epoch=371 loss=0.7928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epoch=372 loss=0.7850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epoch=373 loss=0.7693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epoch=374 loss=0.7786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epoch=375 loss=0.7800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epoch=376 loss=0.7737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epoch=377 loss=0.7815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epoch=378 loss=0.7840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epoch=379 loss=0.7760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epoch=380 loss=0.7729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epoch=380 valid[MRR=0.0790 NDCG@5=0.0726 NDCG@10=0.0937 HR@1=0.0330 HR@5=0.1107 HR@10=0.1766]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epoch=380 test[MRR=0.0791 NDCG@5=0.0758 NDCG@10=0.0929 HR@1=0.0326 HR@5=0.1177 HR@10=0.1720]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epoch=381 loss=0.7769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epoch=382 loss=0.7752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epoch=383 loss=0.7677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epoch=384 loss=0.7837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epoch=385 loss=0.7775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epoch=386 loss=0.7781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epoch=387 loss=0.7806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epoch=388 loss=0.7804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epoch=389 loss=0.7707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epoch=390 loss=0.7789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epoch=390 valid[MRR=0.0754 NDCG@5=0.0673 NDCG@10=0.0907 HR@1=0.0300 HR@5=0.1036 HR@10=0.1760]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epoch=391 loss=0.7759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epoch=392 loss=0.7718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epoch=393 loss=0.7790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epoch=394 loss=0.7784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epoch=395 loss=0.7691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epoch=396 loss=0.7735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epoch=397 loss=0.7812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epoch=398 loss=0.7729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epoch=399 loss=0.7781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epoch=400 loss=0.7909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epoch=400 valid[MRR=0.0778 NDCG@5=0.0710 NDCG@10=0.0934 HR@1=0.0312 HR@5=0.1095 HR@10=0.1789]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epoch=401 loss=0.7706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epoch=402 loss=0.7812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epoch=403 loss=0.7718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epoch=404 loss=0.7900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epoch=405 loss=0.7735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epoch=406 loss=0.7806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epoch=407 loss=0.7787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epoch=408 loss=0.7784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epoch=409 loss=0.7846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epoch=410 loss=0.7697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epoch=410 valid[MRR=0.0789 NDCG@5=0.0739 NDCG@10=0.0941 HR@1=0.0312 HR@5=0.1148 HR@10=0.1778]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epoch=411 loss=0.7714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epoch=412 loss=0.7836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epoch=413 loss=0.7714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epoch=414 loss=0.7824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epoch=415 loss=0.7816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epoch=416 loss=0.7767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epoch=417 loss=0.7679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epoch=418 loss=0.7805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epoch=419 loss=0.7739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epoch=420 loss=0.7877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epoch=420 valid[MRR=0.0764 NDCG@5=0.0712 NDCG@10=0.0911 HR@1=0.0283 HR@5=0.1124 HR@10=0.1742]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epoch=421 loss=0.7808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epoch=422 loss=0.7848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epoch=423 loss=0.7823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epoch=424 loss=0.7845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epoch=425 loss=0.7855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epoch=426 loss=0.7709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epoch=427 loss=0.7781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epoch=428 loss=0.7726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epoch=429 loss=0.7772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epoch=430 loss=0.7810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epoch=430 valid[MRR=0.0785 NDCG@5=0.0711 NDCG@10=0.0930 HR@1=0.0341 HR@5=0.1077 HR@10=0.1754]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epoch=431 loss=0.7755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epoch=432 loss=0.7853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epoch=433 loss=0.7814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epoch=434 loss=0.7740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epoch=435 loss=0.7819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epoch=436 loss=0.7565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epoch=437 loss=0.7728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epoch=438 loss=0.7744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epoch=439 loss=0.7769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epoch=440 loss=0.7745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epoch=440 valid[MRR=0.0792 NDCG@5=0.0714 NDCG@10=0.0937 HR@1=0.0353 HR@5=0.1083 HR@10=0.1766]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epoch=440 test[MRR=0.0802 NDCG@5=0.0743 NDCG@10=0.0948 HR@1=0.0336 HR@5=0.1129 HR@10=0.1763]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epoch=441 loss=0.7807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epoch=442 loss=0.7843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epoch=443 loss=0.7859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epoch=444 loss=0.7768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epoch=445 loss=0.7914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epoch=446 loss=0.7823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epoch=447 loss=0.7688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epoch=448 loss=0.7945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epoch=449 loss=0.7757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epoch=450 loss=0.7704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epoch=450 valid[MRR=0.0798 NDCG@5=0.0755 NDCG@10=0.0953 HR@1=0.0312 HR@5=0.1189 HR@10=0.1801]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epoch=450 test[MRR=0.0828 NDCG@5=0.0778 NDCG@10=0.0979 HR@1=0.0380 HR@5=0.1177 HR@10=0.1796]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epoch=451 loss=0.7706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epoch=452 loss=0.7685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epoch=453 loss=0.7654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epoch=454 loss=0.7685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epoch=455 loss=0.7782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epoch=456 loss=0.7819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epoch=457 loss=0.7804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epoch=458 loss=0.7832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epoch=459 loss=0.7734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epoch=460 loss=0.7759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epoch=460 valid[MRR=0.0779 NDCG@5=0.0723 NDCG@10=0.0914 HR@1=0.0318 HR@5=0.1124 HR@10=0.1713]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epoch=461 loss=0.7818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epoch=462 loss=0.7782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epoch=463 loss=0.7724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epoch=464 loss=0.7804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epoch=465 loss=0.7770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epoch=466 loss=0.7740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epoch=467 loss=0.7750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epoch=468 loss=0.7801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epoch=469 loss=0.7633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epoch=470 loss=0.7856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epoch=470 valid[MRR=0.0772 NDCG@5=0.0726 NDCG@10=0.0930 HR@1=0.0300 HR@5=0.1154 HR@10=0.1789]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epoch=471 loss=0.7703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epoch=472 loss=0.7727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epoch=473 loss=0.7790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epoch=474 loss=0.7809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epoch=475 loss=0.7684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epoch=476 loss=0.7952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epoch=477 loss=0.7757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epoch=478 loss=0.7752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epoch=479 loss=0.7819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epoch=480 loss=0.7956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epoch=480 valid[MRR=0.0807 NDCG@5=0.0731 NDCG@10=0.0964 HR@1=0.0371 HR@5=0.1095 HR@10=0.1819]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epoch=480 test[MRR=0.0791 NDCG@5=0.0731 NDCG@10=0.0923 HR@1=0.0336 HR@5=0.1107 HR@10=0.1704]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epoch=481 loss=0.7656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epoch=482 loss=0.7685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epoch=483 loss=0.7636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epoch=484 loss=0.7628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epoch=485 loss=0.7650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epoch=486 loss=0.7790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epoch=487 loss=0.7793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epoch=488 loss=0.7697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epoch=489 loss=0.7736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epoch=490 loss=0.7862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epoch=490 valid[MRR=0.0764 NDCG@5=0.0716 NDCG@10=0.0933 HR@1=0.0294 HR@5=0.1148 HR@10=0.1819]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epoch=491 loss=0.7641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epoch=492 loss=0.7733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epoch=493 loss=0.7846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epoch=494 loss=0.7609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epoch=495 loss=0.7688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epoch=496 loss=0.7615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epoch=497 loss=0.7859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epoch=498 loss=0.7742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epoch=499 loss=0.7692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epoch=500 loss=0.7708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epoch=500 valid[MRR=0.0782 NDCG@5=0.0718 NDCG@10=0.0928 HR@1=0.0341 HR@5=0.1101 HR@10=0.1754]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epoch=501 loss=0.7629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epoch=502 loss=0.7747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epoch=503 loss=0.7739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epoch=504 loss=0.7622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epoch=505 loss=0.7793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epoch=506 loss=0.7692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epoch=507 loss=0.7705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epoch=508 loss=0.7701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epoch=509 loss=0.7717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epoch=510 loss=0.7612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epoch=510 valid[MRR=0.0758 NDCG@5=0.0714 NDCG@10=0.0922 HR@1=0.0265 HR@5=0.1154 HR@10=0.1795]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epoch=511 loss=0.7594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epoch=512 loss=0.7714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epoch=513 loss=0.7766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epoch=514 loss=0.7883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epoch=515 loss=0.7742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epoch=516 loss=0.7804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epoch=517 loss=0.7590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epoch=518 loss=0.7636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epoch=519 loss=0.7736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epoch=520 loss=0.7803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epoch=520 valid[MRR=0.0797 NDCG@5=0.0718 NDCG@10=0.0949 HR@1=0.0365 HR@5=0.1077 HR@10=0.1795]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epoch=521 loss=0.7795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epoch=522 loss=0.7767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epoch=523 loss=0.7703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epoch=524 loss=0.7710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epoch=525 loss=0.7714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epoch=526 loss=0.7537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epoch=527 loss=0.7670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epoch=528 loss=0.7812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epoch=529 loss=0.7644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epoch=530 loss=0.7797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epoch=530 valid[MRR=0.0772 NDCG@5=0.0721 NDCG@10=0.0918 HR@1=0.0300 HR@5=0.1130 HR@10=0.1748]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epoch=531 loss=0.7647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epoch=532 loss=0.7729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epoch=533 loss=0.7675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epoch=534 loss=0.7696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epoch=535 loss=0.7711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epoch=536 loss=0.7710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epoch=537 loss=0.7673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epoch=538 loss=0.7752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epoch=539 loss=0.7781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epoch=540 loss=0.7764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epoch=540 valid[MRR=0.0785 NDCG@5=0.0723 NDCG@10=0.0941 HR@1=0.0335 HR@5=0.1112 HR@10=0.1795]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epoch=541 loss=0.7746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epoch=542 loss=0.7715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epoch=543 loss=0.7791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epoch=544 loss=0.7640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epoch=545 loss=0.7739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epoch=546 loss=0.7745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epoch=547 loss=0.7699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epoch=548 loss=0.7710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epoch=549 loss=0.7805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epoch=550 loss=0.7645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epoch=550 valid[MRR=0.0801 NDCG@5=0.0750 NDCG@10=0.0955 HR@1=0.0335 HR@5=0.1154 HR@10=0.1795]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epoch=551 loss=0.7883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epoch=552 loss=0.7673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epoch=553 loss=0.7642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epoch=554 loss=0.7715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epoch=555 loss=0.7687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epoch=556 loss=0.7624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epoch=557 loss=0.7644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epoch=558 loss=0.7780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epoch=559 loss=0.7716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epoch=560 loss=0.7706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epoch=560 valid[MRR=0.0775 NDCG@5=0.0706 NDCG@10=0.0930 HR@1=0.0324 HR@5=0.1083 HR@10=0.1789]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epoch=561 loss=0.7681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epoch=562 loss=0.7665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epoch=563 loss=0.7813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epoch=564 loss=0.7740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epoch=565 loss=0.7662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epoch=566 loss=0.7694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epoch=567 loss=0.7673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epoch=568 loss=0.7685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epoch=569 loss=0.7626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epoch=570 loss=0.7665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epoch=570 valid[MRR=0.0781 NDCG@5=0.0712 NDCG@10=0.0922 HR@1=0.0341 HR@5=0.1089 HR@10=0.1742]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epoch=571 loss=0.7662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epoch=572 loss=0.7703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epoch=573 loss=0.7747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epoch=574 loss=0.7664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epoch=575 loss=0.7621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epoch=576 loss=0.7771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epoch=577 loss=0.7848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epoch=578 loss=0.7760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epoch=579 loss=0.7750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epoch=580 loss=0.7675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epoch=580 valid[MRR=0.0814 NDCG@5=0.0756 NDCG@10=0.0971 HR@1=0.0353 HR@5=0.1154 HR@10=0.1825]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epoch=580 test[MRR=0.0786 NDCG@5=0.0724 NDCG@10=0.0930 HR@1=0.0326 HR@5=0.1107 HR@10=0.1747]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epoch=581 loss=0.7673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epoch=582 loss=0.7818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epoch=583 loss=0.7621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epoch=584 loss=0.7747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epoch=585 loss=0.7696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epoch=586 loss=0.7766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epoch=587 loss=0.7762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epoch=588 loss=0.7717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epoch=589 loss=0.7665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epoch=590 loss=0.7557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epoch=590 valid[MRR=0.0771 NDCG@5=0.0694 NDCG@10=0.0926 HR@1=0.0324 HR@5=0.1065 HR@10=0.1783]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epoch=591 loss=0.7648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epoch=592 loss=0.7795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epoch=593 loss=0.7668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epoch=594 loss=0.7706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epoch=595 loss=0.7893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epoch=596 loss=0.7791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epoch=597 loss=0.7640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epoch=598 loss=0.7799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epoch=599 loss=0.7618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epoch=600 loss=0.7626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epoch=600 valid[MRR=0.0789 NDCG@5=0.0714 NDCG@10=0.0932 HR@1=0.0341 HR@5=0.1083 HR@10=0.1760]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epoch=601 loss=0.7720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epoch=602 loss=0.7665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epoch=603 loss=0.7641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epoch=604 loss=0.7715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epoch=605 loss=0.7837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epoch=606 loss=0.7747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epoch=607 loss=0.7804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epoch=608 loss=0.7889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epoch=609 loss=0.7824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epoch=610 loss=0.7819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epoch=610 valid[MRR=0.0768 NDCG@5=0.0722 NDCG@10=0.0908 HR@1=0.0294 HR@5=0.1142 HR@10=0.1719]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epoch=611 loss=0.7662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epoch=612 loss=0.7716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epoch=613 loss=0.7776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epoch=614 loss=0.7719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epoch=615 loss=0.7666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epoch=616 loss=0.7762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epoch=617 loss=0.7647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epoch=618 loss=0.7796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epoch=619 loss=0.7672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epoch=620 loss=0.7741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epoch=620 valid[MRR=0.0793 NDCG@5=0.0743 NDCG@10=0.0964 HR@1=0.0341 HR@5=0.1165 HR@10=0.1860]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epoch=621 loss=0.7647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epoch=622 loss=0.7724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epoch=623 loss=0.7691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epoch=624 loss=0.7777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epoch=625 loss=0.7760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epoch=626 loss=0.7741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epoch=627 loss=0.7808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epoch=628 loss=0.7760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epoch=629 loss=0.7635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epoch=630 loss=0.7643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epoch=630 valid[MRR=0.0761 NDCG@5=0.0695 NDCG@10=0.0907 HR@1=0.0294 HR@5=0.1083 HR@10=0.1736]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epoch=631 loss=0.7690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epoch=632 loss=0.7614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epoch=633 loss=0.7724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epoch=634 loss=0.7780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epoch=635 loss=0.7766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epoch=636 loss=0.7837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epoch=637 loss=0.7862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epoch=638 loss=0.7721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epoch=639 loss=0.7720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epoch=640 loss=0.7743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epoch=640 valid[MRR=0.0821 NDCG@5=0.0766 NDCG@10=0.0966 HR@1=0.0371 HR@5=0.1165 HR@10=0.1783]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epoch=640 test[MRR=0.0789 NDCG@5=0.0741 NDCG@10=0.0938 HR@1=0.0326 HR@5=0.1150 HR@10=0.1763]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epoch=641 loss=0.7789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epoch=642 loss=0.7652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epoch=643 loss=0.7657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epoch=644 loss=0.7692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epoch=645 loss=0.7702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epoch=646 loss=0.7757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epoch=647 loss=0.7773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epoch=648 loss=0.7749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epoch=649 loss=0.7764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epoch=650 loss=0.7725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epoch=650 valid[MRR=0.0781 NDCG@5=0.0727 NDCG@10=0.0928 HR@1=0.0312 HR@5=0.1136 HR@10=0.1760]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epoch=651 loss=0.7600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epoch=652 loss=0.7800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epoch=653 loss=0.7797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epoch=654 loss=0.7819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epoch=655 loss=0.7580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epoch=656 loss=0.7784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epoch=657 loss=0.7693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epoch=658 loss=0.7797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epoch=659 loss=0.7693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epoch=660 loss=0.7638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epoch=660 valid[MRR=0.0812 NDCG@5=0.0758 NDCG@10=0.0961 HR@1=0.0347 HR@5=0.1160 HR@10=0.1789]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epoch=661 loss=0.7631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epoch=662 loss=0.7630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epoch=663 loss=0.7681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epoch=664 loss=0.7621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epoch=665 loss=0.7533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epoch=666 loss=0.7726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epoch=667 loss=0.7734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epoch=668 loss=0.7727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epoch=669 loss=0.7656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epoch=670 loss=0.7725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epoch=670 valid[MRR=0.0768 NDCG@5=0.0704 NDCG@10=0.0920 HR@1=0.0300 HR@5=0.1107 HR@10=0.1766]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epoch=671 loss=0.7697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epoch=672 loss=0.7670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epoch=673 loss=0.7665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epoch=674 loss=0.7667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epoch=675 loss=0.7763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epoch=676 loss=0.7663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epoch=677 loss=0.7659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epoch=678 loss=0.7690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epoch=679 loss=0.7743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epoch=680 loss=0.7783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epoch=680 valid[MRR=0.0772 NDCG@5=0.0730 NDCG@10=0.0936 HR@1=0.0277 HR@5=0.1160 HR@10=0.1807]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epoch=681 loss=0.7725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epoch=682 loss=0.7757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epoch=683 loss=0.7694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epoch=684 loss=0.7732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epoch=685 loss=0.7717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epoch=686 loss=0.7639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epoch=687 loss=0.7751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epoch=688 loss=0.7615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epoch=689 loss=0.7759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epoch=690 loss=0.7779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epoch=690 valid[MRR=0.0778 NDCG@5=0.0731 NDCG@10=0.0936 HR@1=0.0306 HR@5=0.1154 HR@10=0.1795]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epoch=691 loss=0.7830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epoch=692 loss=0.7732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epoch=693 loss=0.7659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epoch=694 loss=0.7834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epoch=695 loss=0.7675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epoch=696 loss=0.7687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epoch=697 loss=0.7666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epoch=698 loss=0.7795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epoch=699 loss=0.7795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epoch=700 loss=0.7671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epoch=700 valid[MRR=0.0791 NDCG@5=0.0748 NDCG@10=0.0932 HR@1=0.0330 HR@5=0.1177 HR@10=0.1742]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epoch=701 loss=0.7700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epoch=702 loss=0.7692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epoch=703 loss=0.7755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epoch=704 loss=0.7746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epoch=705 loss=0.7769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epoch=706 loss=0.7582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epoch=707 loss=0.7680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epoch=708 loss=0.7812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epoch=709 loss=0.7762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epoch=710 loss=0.7686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epoch=710 valid[MRR=0.0826 NDCG@5=0.0765 NDCG@10=0.0970 HR@1=0.0383 HR@5=0.1160 HR@10=0.1783]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epoch=710 test[MRR=0.0800 NDCG@5=0.0744 NDCG@10=0.0928 HR@1=0.0336 HR@5=0.1129 HR@10=0.1693]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epoch=711 loss=0.7800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epoch=712 loss=0.7727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epoch=713 loss=0.7770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epoch=714 loss=0.7876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epoch=715 loss=0.7826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epoch=716 loss=0.7745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epoch=717 loss=0.7662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epoch=718 loss=0.7674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epoch=719 loss=0.7631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epoch=720 loss=0.7722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epoch=720 valid[MRR=0.0771 NDCG@5=0.0697 NDCG@10=0.0933 HR@1=0.0318 HR@5=0.1077 HR@10=0.1807]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epoch=721 loss=0.7652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epoch=722 loss=0.7835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epoch=723 loss=0.7653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epoch=724 loss=0.7725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epoch=725 loss=0.7587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epoch=726 loss=0.7633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epoch=727 loss=0.7647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epoch=728 loss=0.7700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epoch=729 loss=0.7698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epoch=730 loss=0.7659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epoch=730 valid[MRR=0.0780 NDCG@5=0.0725 NDCG@10=0.0934 HR@1=0.0324 HR@5=0.1142 HR@10=0.1783]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epoch=731 loss=0.7710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epoch=732 loss=0.7785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epoch=733 loss=0.7754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epoch=734 loss=0.7804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epoch=735 loss=0.7788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epoch=736 loss=0.7746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epoch=737 loss=0.7871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epoch=738 loss=0.7701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epoch=739 loss=0.7664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epoch=740 loss=0.7868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epoch=740 valid[MRR=0.0805 NDCG@5=0.0770 NDCG@10=0.0956 HR@1=0.0318 HR@5=0.1207 HR@10=0.1783]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epoch=741 loss=0.7704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epoch=742 loss=0.7674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epoch=743 loss=0.7647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epoch=744 loss=0.7746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epoch=745 loss=0.7687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epoch=746 loss=0.7741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epoch=747 loss=0.7665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epoch=748 loss=0.7687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epoch=749 loss=0.7567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epoch=750 loss=0.7707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epoch=750 valid[MRR=0.0810 NDCG@5=0.0736 NDCG@10=0.0961 HR@1=0.0359 HR@5=0.1107 HR@10=0.1801]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epoch=751 loss=0.7798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epoch=752 loss=0.7688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epoch=753 loss=0.7637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epoch=754 loss=0.7762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epoch=755 loss=0.7753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epoch=756 loss=0.7772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epoch=757 loss=0.7729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epoch=758 loss=0.7624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epoch=759 loss=0.7709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epoch=760 loss=0.7769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epoch=760 valid[MRR=0.0800 NDCG@5=0.0739 NDCG@10=0.0959 HR@1=0.0347 HR@5=0.1136 HR@10=0.1819]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epoch=761 loss=0.7695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epoch=762 loss=0.7641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epoch=763 loss=0.7700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epoch=764 loss=0.7796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epoch=765 loss=0.7658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epoch=766 loss=0.7789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epoch=767 loss=0.7753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epoch=768 loss=0.7667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epoch=769 loss=0.7684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epoch=770 loss=0.7601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epoch=770 valid[MRR=0.0802 NDCG@5=0.0724 NDCG@10=0.0949 HR@1=0.0347 HR@5=0.1083 HR@10=0.1778]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epoch=771 loss=0.7797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epoch=772 loss=0.7760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epoch=773 loss=0.7544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epoch=774 loss=0.7822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epoch=775 loss=0.7635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epoch=776 loss=0.7647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epoch=777 loss=0.7586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epoch=778 loss=0.7666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epoch=779 loss=0.7632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epoch=780 loss=0.7699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epoch=780 valid[MRR=0.0783 NDCG@5=0.0720 NDCG@10=0.0932 HR@1=0.0324 HR@5=0.1112 HR@10=0.1772]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epoch=781 loss=0.7647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epoch=782 loss=0.7806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epoch=783 loss=0.7742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epoch=784 loss=0.7704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epoch=785 loss=0.7708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epoch=786 loss=0.7770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epoch=787 loss=0.7833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epoch=788 loss=0.7509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epoch=789 loss=0.7685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epoch=790 loss=0.7734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epoch=790 valid[MRR=0.0790 NDCG@5=0.0714 NDCG@10=0.0950 HR@1=0.0324 HR@5=0.1089 HR@10=0.1819]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epoch=791 loss=0.7532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epoch=792 loss=0.7810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epoch=793 loss=0.7671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epoch=794 loss=0.7710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epoch=795 loss=0.7749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epoch=796 loss=0.7900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epoch=797 loss=0.7628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epoch=798 loss=0.7674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epoch=799 loss=0.7662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epoch=800 loss=0.7777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epoch=800 valid[MRR=0.0785 NDCG@5=0.0723 NDCG@10=0.0928 HR@1=0.0312 HR@5=0.1107 HR@10=0.1748]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epoch=801 loss=0.7823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epoch=802 loss=0.7683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epoch=803 loss=0.7684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epoch=804 loss=0.7710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epoch=805 loss=0.7808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epoch=806 loss=0.7799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epoch=807 loss=0.7771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epoch=808 loss=0.7716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epoch=809 loss=0.7746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epoch=810 loss=0.7597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epoch=810 valid[MRR=0.0787 NDCG@5=0.0727 NDCG@10=0.0934 HR@1=0.0341 HR@5=0.1124 HR@10=0.1772]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epoch=811 loss=0.7720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epoch=812 loss=0.7768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epoch=813 loss=0.7763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epoch=814 loss=0.7712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epoch=815 loss=0.7794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epoch=816 loss=0.7747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epoch=817 loss=0.7774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epoch=818 loss=0.7774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epoch=819 loss=0.7771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epoch=820 loss=0.7673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epoch=820 valid[MRR=0.0768 NDCG@5=0.0710 NDCG@10=0.0925 HR@1=0.0312 HR@5=0.1118 HR@10=0.1789]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epoch=821 loss=0.7599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epoch=822 loss=0.7715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epoch=823 loss=0.7721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epoch=824 loss=0.7796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epoch=825 loss=0.7720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epoch=826 loss=0.7615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epoch=827 loss=0.7773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epoch=828 loss=0.7779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epoch=829 loss=0.7676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epoch=830 loss=0.7817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epoch=830 valid[MRR=0.0800 NDCG@5=0.0727 NDCG@10=0.0959 HR@1=0.0353 HR@5=0.1101 HR@10=0.1825]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epoch=831 loss=0.7685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epoch=832 loss=0.7616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epoch=833 loss=0.7716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epoch=834 loss=0.7547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epoch=835 loss=0.7780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epoch=836 loss=0.7693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epoch=837 loss=0.7676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epoch=838 loss=0.7772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epoch=839 loss=0.7849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epoch=840 loss=0.7733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epoch=840 valid[MRR=0.0805 NDCG@5=0.0746 NDCG@10=0.0956 HR@1=0.0353 HR@5=0.1142 HR@10=0.1795]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epoch=841 loss=0.7734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epoch=842 loss=0.7825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epoch=843 loss=0.7805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epoch=844 loss=0.7666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epoch=845 loss=0.7609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epoch=846 loss=0.7711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epoch=847 loss=0.7857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epoch=848 loss=0.7818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epoch=849 loss=0.7746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epoch=850 loss=0.7682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epoch=850 valid[MRR=0.0786 NDCG@5=0.0761 NDCG@10=0.0946 HR@1=0.0306 HR@5=0.1224 HR@10=0.1801]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epoch=851 loss=0.7728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epoch=852 loss=0.7792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epoch=853 loss=0.7761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epoch=854 loss=0.7801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epoch=855 loss=0.7601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epoch=856 loss=0.7806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epoch=857 loss=0.7731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epoch=858 loss=0.7754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epoch=859 loss=0.7673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epoch=860 loss=0.7866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epoch=860 valid[MRR=0.0753 NDCG@5=0.0706 NDCG@10=0.0911 HR@1=0.0283 HR@5=0.1142 HR@10=0.1778]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epoch=861 loss=0.7903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epoch=862 loss=0.7785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epoch=863 loss=0.7653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epoch=864 loss=0.7725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epoch=865 loss=0.7717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epoch=866 loss=0.7708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epoch=867 loss=0.7617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epoch=868 loss=0.7688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epoch=869 loss=0.7718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epoch=870 loss=0.7781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epoch=870 valid[MRR=0.0779 NDCG@5=0.0701 NDCG@10=0.0934 HR@1=0.0324 HR@5=0.1065 HR@10=0.1789]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epoch=871 loss=0.7575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epoch=872 loss=0.7525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epoch=873 loss=0.7701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epoch=874 loss=0.7719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epoch=875 loss=0.7622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epoch=876 loss=0.7647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epoch=877 loss=0.7707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epoch=878 loss=0.7599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epoch=879 loss=0.7593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epoch=880 loss=0.7794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epoch=880 valid[MRR=0.0784 NDCG@5=0.0726 NDCG@10=0.0928 HR@1=0.0330 HR@5=0.1130 HR@10=0.1748]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epoch=881 loss=0.7578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epoch=882 loss=0.7536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epoch=883 loss=0.7751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epoch=884 loss=0.7683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epoch=885 loss=0.7619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epoch=886 loss=0.7656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epoch=887 loss=0.7736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epoch=888 loss=0.7579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epoch=889 loss=0.7706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epoch=890 loss=0.7680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epoch=890 valid[MRR=0.0761 NDCG@5=0.0693 NDCG@10=0.0913 HR@1=0.0312 HR@5=0.1083 HR@10=0.1760]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epoch=891 loss=0.7620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epoch=892 loss=0.7711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epoch=893 loss=0.7712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epoch=894 loss=0.7665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epoch=895 loss=0.7718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epoch=896 loss=0.7781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epoch=897 loss=0.7668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epoch=898 loss=0.7786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epoch=899 loss=0.7876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epoch=900 loss=0.7678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epoch=900 valid[MRR=0.0777 NDCG@5=0.0734 NDCG@10=0.0931 HR@1=0.0306 HR@5=0.1165 HR@10=0.1778]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epoch=901 loss=0.7738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epoch=902 loss=0.7713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epoch=903 loss=0.7635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epoch=904 loss=0.7660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epoch=905 loss=0.7688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epoch=906 loss=0.7721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epoch=907 loss=0.7784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epoch=908 loss=0.7788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epoch=909 loss=0.7671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epoch=910 loss=0.7653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epoch=910 valid[MRR=0.0810 NDCG@5=0.0772 NDCG@10=0.0964 HR@1=0.0324 HR@5=0.1207 HR@10=0.1801]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epoch=911 loss=0.7796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epoch=912 loss=0.7763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epoch=913 loss=0.7838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epoch=914 loss=0.7821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epoch=915 loss=0.7732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epoch=916 loss=0.7704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epoch=917 loss=0.7542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epoch=918 loss=0.7734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epoch=919 loss=0.7669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epoch=920 loss=0.7731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epoch=920 valid[MRR=0.0757 NDCG@5=0.0709 NDCG@10=0.0902 HR@1=0.0294 HR@5=0.1136 HR@10=0.1730]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epoch=921 loss=0.7651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epoch=922 loss=0.7629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epoch=923 loss=0.7634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epoch=924 loss=0.7639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epoch=925 loss=0.7627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epoch=926 loss=0.7725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epoch=927 loss=0.7673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epoch=928 loss=0.7766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epoch=929 loss=0.7725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epoch=930 loss=0.7740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epoch=930 valid[MRR=0.0784 NDCG@5=0.0727 NDCG@10=0.0935 HR@1=0.0312 HR@5=0.1136 HR@10=0.1778]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epoch=931 loss=0.7659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epoch=932 loss=0.7699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epoch=933 loss=0.7791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epoch=934 loss=0.7601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epoch=935 loss=0.7686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epoch=936 loss=0.7798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epoch=937 loss=0.7662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epoch=938 loss=0.7725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epoch=939 loss=0.7759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epoch=940 loss=0.7638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epoch=940 valid[MRR=0.0801 NDCG@5=0.0729 NDCG@10=0.0965 HR@1=0.0353 HR@5=0.1112 HR@10=0.1842]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epoch=941 loss=0.7718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epoch=942 loss=0.7637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epoch=943 loss=0.7661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epoch=944 loss=0.7769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epoch=945 loss=0.7660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epoch=946 loss=0.7807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epoch=947 loss=0.7719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epoch=948 loss=0.7890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epoch=949 loss=0.7712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epoch=950 loss=0.7786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epoch=950 valid[MRR=0.0753 NDCG@5=0.0688 NDCG@10=0.0910 HR@1=0.0259 HR@5=0.1089 HR@10=0.1766]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epoch=951 loss=0.7643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epoch=952 loss=0.7703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epoch=953 loss=0.7695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epoch=954 loss=0.7626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epoch=955 loss=0.7790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epoch=956 loss=0.7710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epoch=957 loss=0.7726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epoch=958 loss=0.7764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epoch=959 loss=0.7719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epoch=960 loss=0.7681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epoch=960 valid[MRR=0.0770 NDCG@5=0.0707 NDCG@10=0.0921 HR@1=0.0306 HR@5=0.1095 HR@10=0.1766]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epoch=961 loss=0.7741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epoch=962 loss=0.7739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epoch=963 loss=0.7617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epoch=964 loss=0.7677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epoch=965 loss=0.7675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epoch=966 loss=0.7733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epoch=967 loss=0.7757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epoch=968 loss=0.7710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epoch=969 loss=0.7742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epoch=970 loss=0.7773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epoch=970 valid[MRR=0.0797 NDCG@5=0.0738 NDCG@10=0.0959 HR@1=0.0324 HR@5=0.1142 HR@10=0.1819]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epoch=971 loss=0.7764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epoch=972 loss=0.7654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epoch=973 loss=0.7682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epoch=974 loss=0.7795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epoch=975 loss=0.7774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epoch=976 loss=0.7700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epoch=977 loss=0.7674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epoch=978 loss=0.7671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epoch=979 loss=0.7534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epoch=980 loss=0.7737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epoch=980 valid[MRR=0.0808 NDCG@5=0.0752 NDCG@10=0.0953 HR@1=0.0353 HR@5=0.1154 HR@10=0.1772]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epoch=981 loss=0.7653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epoch=982 loss=0.7680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epoch=983 loss=0.7758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epoch=984 loss=0.7774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epoch=985 loss=0.7599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epoch=986 loss=0.7745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epoch=987 loss=0.7665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epoch=988 loss=0.7813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epoch=989 loss=0.7726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epoch=990 loss=0.7655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epoch=990 valid[MRR=0.0793 NDCG@5=0.0733 NDCG@10=0.0956 HR@1=0.0318 HR@5=0.1130 HR@10=0.1825]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epoch=991 loss=0.7685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epoch=992 loss=0.7745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epoch=993 loss=0.7687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epoch=994 loss=0.7746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epoch=995 loss=0.7810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epoch=996 loss=0.7624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epoch=997 loss=0.7668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epoch=998 loss=0.7601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epoch=999 loss=0.7765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epoch=1000 loss=0.7725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epoch=1000 valid[MRR=0.0770 NDCG@5=0.0701 NDCG@10=0.0907 HR@1=0.0312 HR@5=0.1077 HR@10=0.1719]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epoch=710 best_test_by_valid_MRR[MRR=0.0800 NDCG@5=0.0744 NDCG@10=0.0928 HR@1=0.0336 HR@5=0.1129 HR@10=0.1693]</w:t>
      </w:r>
      <w:r>
        <w:rPr>
          <w:rFonts w:ascii="Consolas" w:hAnsi="Consolas"/>
          <w:sz w:val="16"/>
        </w:rPr>
        <w:br w:type="textWrapping"/>
      </w:r>
    </w:p>
    <w:p>
      <w:pPr>
        <w:pStyle w:val="4"/>
      </w:pPr>
      <w:r>
        <w:t>Movie-Book\x</w:t>
      </w:r>
    </w:p>
    <w:p>
      <w:r>
        <w:rPr>
          <w:rFonts w:ascii="Consolas" w:hAnsi="Consolas"/>
          <w:sz w:val="16"/>
        </w:rPr>
        <w:t>epoch=1 loss=8.9800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 loss=7.5483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 loss=7.1465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 loss=6.7101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 loss=6.1983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 loss=5.5028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 loss=4.9957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 loss=4.5478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 loss=4.2224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loss=3.9530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valid[MRR=0.0348 NDCG@5=0.0243 NDCG@10=0.0390 HR@1=0.0087 HR@5=0.0412 HR@10=0.0879]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test[MRR=0.0308 NDCG@5=0.0191 NDCG@10=0.0281 HR@1=0.0087 HR@5=0.0304 HR@10=0.0587]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 loss=3.6717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 loss=3.3708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 loss=3.1383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 loss=2.9503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 loss=2.7519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 loss=2.5941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 loss=2.4737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 loss=2.3404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 loss=2.2537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loss=2.1304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valid[MRR=0.0447 NDCG@5=0.0359 NDCG@10=0.0456 HR@1=0.0130 HR@5=0.0575 HR@10=0.0879]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test[MRR=0.0351 NDCG@5=0.0257 NDCG@10=0.0332 HR@1=0.0087 HR@5=0.0435 HR@10=0.0663]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 loss=2.0510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 loss=1.9810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 loss=1.9038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 loss=1.8327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 loss=1.7982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 loss=1.7549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 loss=1.7104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 loss=1.6652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 loss=1.6154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loss=1.5794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valid[MRR=0.0421 NDCG@5=0.0305 NDCG@10=0.0430 HR@1=0.0141 HR@5=0.0488 HR@10=0.0879]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 loss=1.5392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 loss=1.4918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 loss=1.4645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 loss=1.4223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 loss=1.3926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 loss=1.3533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 loss=1.3224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 loss=1.3189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 loss=1.2998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loss=1.2681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valid[MRR=0.0431 NDCG@5=0.0286 NDCG@10=0.0452 HR@1=0.0152 HR@5=0.0434 HR@10=0.0944]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 loss=1.2619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 loss=1.2311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 loss=1.2443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 loss=1.2322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 loss=1.1840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 loss=1.1788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 loss=1.1551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 loss=1.1395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 loss=1.1350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loss=1.1213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valid[MRR=0.0475 NDCG@5=0.0365 NDCG@10=0.0496 HR@1=0.0163 HR@5=0.0575 HR@10=0.0976]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test[MRR=0.0407 NDCG@5=0.0312 NDCG@10=0.0410 HR@1=0.0120 HR@5=0.0500 HR@10=0.0804]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 loss=1.1211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 loss=1.1014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 loss=1.0904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 loss=1.0790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 loss=1.0886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 loss=1.0657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 loss=1.0610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 loss=1.0410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 loss=1.0473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loss=1.0257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valid[MRR=0.0524 NDCG@5=0.0420 NDCG@10=0.0543 HR@1=0.0195 HR@5=0.0640 HR@10=0.1020]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test[MRR=0.0432 NDCG@5=0.0322 NDCG@10=0.0457 HR@1=0.0141 HR@5=0.0500 HR@10=0.0924]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 loss=1.0318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 loss=1.0272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 loss=1.0226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 loss=1.0027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 loss=1.0047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 loss=1.0061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 loss=0.9889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 loss=0.9878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 loss=0.9759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loss=0.9608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valid[MRR=0.0497 NDCG@5=0.0408 NDCG@10=0.0535 HR@1=0.0141 HR@5=0.0672 HR@10=0.1074]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 loss=0.9616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 loss=0.9612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 loss=0.9579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 loss=0.9461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 loss=0.9473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 loss=0.9449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 loss=0.9483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 loss=0.9355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 loss=0.9315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loss=0.9277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valid[MRR=0.0533 NDCG@5=0.0450 NDCG@10=0.0545 HR@1=0.0217 HR@5=0.0694 HR@10=0.0987]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test[MRR=0.0408 NDCG@5=0.0276 NDCG@10=0.0421 HR@1=0.0141 HR@5=0.0424 HR@10=0.0870]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 loss=0.9382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 loss=0.9319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 loss=0.9332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 loss=0.9136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 loss=0.9175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 loss=0.9026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 loss=0.9068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 loss=0.8896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 loss=0.8911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loss=0.8968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valid[MRR=0.0510 NDCG@5=0.0429 NDCG@10=0.0558 HR@1=0.0152 HR@5=0.0694 HR@10=0.1095]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 loss=0.9001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 loss=0.9013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 loss=0.8960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 loss=0.8869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 loss=0.8970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 loss=0.8655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 loss=0.8872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 loss=0.8833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 loss=0.8709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loss=0.8799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valid[MRR=0.0500 NDCG@5=0.0419 NDCG@10=0.0548 HR@1=0.0130 HR@5=0.0694 HR@10=0.1095]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epoch=101 loss=0.8681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epoch=102 loss=0.8507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epoch=103 loss=0.8596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epoch=104 loss=0.8659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epoch=105 loss=0.8592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epoch=106 loss=0.8619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epoch=107 loss=0.8647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epoch=108 loss=0.8626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epoch=109 loss=0.8541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loss=0.8457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valid[MRR=0.0529 NDCG@5=0.0440 NDCG@10=0.0570 HR@1=0.0184 HR@5=0.0705 HR@10=0.1106]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epoch=111 loss=0.8449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epoch=112 loss=0.8464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epoch=113 loss=0.8642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epoch=114 loss=0.8430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epoch=115 loss=0.8478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epoch=116 loss=0.8376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epoch=117 loss=0.8405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epoch=118 loss=0.8492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epoch=119 loss=0.8373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loss=0.8397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valid[MRR=0.0524 NDCG@5=0.0401 NDCG@10=0.0563 HR@1=0.0184 HR@5=0.0618 HR@10=0.1106]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epoch=121 loss=0.8384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epoch=122 loss=0.8374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epoch=123 loss=0.8205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epoch=124 loss=0.8366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epoch=125 loss=0.8137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epoch=126 loss=0.8246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epoch=127 loss=0.8302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epoch=128 loss=0.8231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epoch=129 loss=0.8192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loss=0.8370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valid[MRR=0.0544 NDCG@5=0.0460 NDCG@10=0.0598 HR@1=0.0206 HR@5=0.0738 HR@10=0.1171]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test[MRR=0.0473 NDCG@5=0.0387 NDCG@10=0.0493 HR@1=0.0141 HR@5=0.0630 HR@10=0.0967]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epoch=131 loss=0.8209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epoch=132 loss=0.8183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epoch=133 loss=0.8193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epoch=134 loss=0.8150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epoch=135 loss=0.8095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epoch=136 loss=0.8113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epoch=137 loss=0.8126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epoch=138 loss=0.8220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epoch=139 loss=0.8143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loss=0.8116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valid[MRR=0.0552 NDCG@5=0.0455 NDCG@10=0.0603 HR@1=0.0184 HR@5=0.0716 HR@10=0.1171]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test[MRR=0.0470 NDCG@5=0.0377 NDCG@10=0.0526 HR@1=0.0120 HR@5=0.0630 HR@10=0.1087]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epoch=141 loss=0.8254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epoch=142 loss=0.8181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epoch=143 loss=0.8308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epoch=144 loss=0.8046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epoch=145 loss=0.8073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epoch=146 loss=0.8127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epoch=147 loss=0.7957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epoch=148 loss=0.8008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epoch=149 loss=0.7854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loss=0.7909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valid[MRR=0.0568 NDCG@5=0.0485 NDCG@10=0.0617 HR@1=0.0206 HR@5=0.0759 HR@10=0.1171]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test[MRR=0.0474 NDCG@5=0.0358 NDCG@10=0.0505 HR@1=0.0174 HR@5=0.0554 HR@10=0.1011]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epoch=151 loss=0.7978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epoch=152 loss=0.8157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epoch=153 loss=0.8052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epoch=154 loss=0.7988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epoch=155 loss=0.8043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epoch=156 loss=0.7954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epoch=157 loss=0.8032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epoch=158 loss=0.7886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epoch=159 loss=0.7932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loss=0.7972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valid[MRR=0.0565 NDCG@5=0.0464 NDCG@10=0.0614 HR@1=0.0228 HR@5=0.0705 HR@10=0.1182]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epoch=161 loss=0.7967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epoch=162 loss=0.7955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epoch=163 loss=0.8031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epoch=164 loss=0.7972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epoch=165 loss=0.7860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epoch=166 loss=0.7910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epoch=167 loss=0.7934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epoch=168 loss=0.7914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epoch=169 loss=0.7902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loss=0.7823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valid[MRR=0.0567 NDCG@5=0.0463 NDCG@10=0.0612 HR@1=0.0217 HR@5=0.0716 HR@10=0.1182]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epoch=171 loss=0.7915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epoch=172 loss=0.7927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epoch=173 loss=0.8028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epoch=174 loss=0.7834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epoch=175 loss=0.7791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epoch=176 loss=0.7972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epoch=177 loss=0.7851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epoch=178 loss=0.7786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epoch=179 loss=0.7978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loss=0.7820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valid[MRR=0.0553 NDCG@5=0.0473 NDCG@10=0.0594 HR@1=0.0184 HR@5=0.0770 HR@10=0.1139]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epoch=181 loss=0.7769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epoch=182 loss=0.7802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epoch=183 loss=0.7809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epoch=184 loss=0.7919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epoch=185 loss=0.7806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epoch=186 loss=0.7888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epoch=187 loss=0.7732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epoch=188 loss=0.7643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epoch=189 loss=0.7781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loss=0.7685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valid[MRR=0.0562 NDCG@5=0.0471 NDCG@10=0.0617 HR@1=0.0206 HR@5=0.0748 HR@10=0.1193]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epoch=191 loss=0.7833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epoch=192 loss=0.7634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epoch=193 loss=0.7649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epoch=194 loss=0.7658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epoch=195 loss=0.7624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epoch=196 loss=0.7717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epoch=197 loss=0.7682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epoch=198 loss=0.7729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epoch=199 loss=0.7693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loss=0.7750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valid[MRR=0.0551 NDCG@5=0.0455 NDCG@10=0.0604 HR@1=0.0184 HR@5=0.0716 HR@10=0.1182]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epoch=201 loss=0.7627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epoch=202 loss=0.7616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epoch=203 loss=0.7528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epoch=204 loss=0.7736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epoch=205 loss=0.7731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epoch=206 loss=0.7617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epoch=207 loss=0.7743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epoch=208 loss=0.7674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epoch=209 loss=0.7515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loss=0.7571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valid[MRR=0.0539 NDCG@5=0.0441 NDCG@10=0.0595 HR@1=0.0195 HR@5=0.0705 HR@10=0.1182]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epoch=211 loss=0.7550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epoch=212 loss=0.7605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epoch=213 loss=0.7694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epoch=214 loss=0.7676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epoch=215 loss=0.7882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epoch=216 loss=0.7752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epoch=217 loss=0.7550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epoch=218 loss=0.7605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epoch=219 loss=0.7792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loss=0.7608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valid[MRR=0.0534 NDCG@5=0.0430 NDCG@10=0.0600 HR@1=0.0152 HR@5=0.0694 HR@10=0.1226]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epoch=221 loss=0.7661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epoch=222 loss=0.7527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epoch=223 loss=0.7578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epoch=224 loss=0.7570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epoch=225 loss=0.7614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epoch=226 loss=0.7582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epoch=227 loss=0.7601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epoch=228 loss=0.7495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epoch=229 loss=0.7624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loss=0.7526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valid[MRR=0.0573 NDCG@5=0.0476 NDCG@10=0.0613 HR@1=0.0228 HR@5=0.0738 HR@10=0.1161]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test[MRR=0.0465 NDCG@5=0.0368 NDCG@10=0.0522 HR@1=0.0141 HR@5=0.0630 HR@10=0.1109]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epoch=231 loss=0.7600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epoch=232 loss=0.7685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epoch=233 loss=0.7455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epoch=234 loss=0.7457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epoch=235 loss=0.7507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epoch=236 loss=0.7559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epoch=237 loss=0.7588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epoch=238 loss=0.7514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epoch=239 loss=0.7496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loss=0.7551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valid[MRR=0.0580 NDCG@5=0.0480 NDCG@10=0.0646 HR@1=0.0217 HR@5=0.0738 HR@10=0.1258]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test[MRR=0.0514 NDCG@5=0.0416 NDCG@10=0.0552 HR@1=0.0174 HR@5=0.0652 HR@10=0.1076]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epoch=241 loss=0.7547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epoch=242 loss=0.7616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epoch=243 loss=0.7460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epoch=244 loss=0.7501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epoch=245 loss=0.7630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epoch=246 loss=0.7629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epoch=247 loss=0.7529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epoch=248 loss=0.7642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epoch=249 loss=0.7362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loss=0.7533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valid[MRR=0.0537 NDCG@5=0.0456 NDCG@10=0.0582 HR@1=0.0163 HR@5=0.0748 HR@10=0.1139]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epoch=251 loss=0.7553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epoch=252 loss=0.7425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epoch=253 loss=0.7500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epoch=254 loss=0.7492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epoch=255 loss=0.7536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epoch=256 loss=0.7567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epoch=257 loss=0.7588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epoch=258 loss=0.7418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epoch=259 loss=0.7496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loss=0.7432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valid[MRR=0.0581 NDCG@5=0.0502 NDCG@10=0.0634 HR@1=0.0206 HR@5=0.0781 HR@10=0.1204]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test[MRR=0.0484 NDCG@5=0.0366 NDCG@10=0.0540 HR@1=0.0174 HR@5=0.0587 HR@10=0.1120]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epoch=261 loss=0.7589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epoch=262 loss=0.7469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epoch=263 loss=0.7409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epoch=264 loss=0.7514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epoch=265 loss=0.7446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epoch=266 loss=0.7375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epoch=267 loss=0.7504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epoch=268 loss=0.7566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epoch=269 loss=0.7424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loss=0.7614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valid[MRR=0.0614 NDCG@5=0.0517 NDCG@10=0.0665 HR@1=0.0239 HR@5=0.0770 HR@10=0.1226]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test[MRR=0.0493 NDCG@5=0.0393 NDCG@10=0.0527 HR@1=0.0163 HR@5=0.0620 HR@10=0.1043]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epoch=271 loss=0.7513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epoch=272 loss=0.7557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epoch=273 loss=0.7611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epoch=274 loss=0.7425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epoch=275 loss=0.7527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epoch=276 loss=0.7502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epoch=277 loss=0.7337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epoch=278 loss=0.7599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epoch=279 loss=0.7404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loss=0.7328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valid[MRR=0.0551 NDCG@5=0.0440 NDCG@10=0.0607 HR@1=0.0184 HR@5=0.0672 HR@10=0.1193]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epoch=281 loss=0.7440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epoch=282 loss=0.7554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epoch=283 loss=0.7420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epoch=284 loss=0.7643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epoch=285 loss=0.7423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epoch=286 loss=0.7506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epoch=287 loss=0.7540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epoch=288 loss=0.7378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epoch=289 loss=0.7470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loss=0.7395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valid[MRR=0.0555 NDCG@5=0.0453 NDCG@10=0.0629 HR@1=0.0184 HR@5=0.0705 HR@10=0.1258]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epoch=291 loss=0.7368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epoch=292 loss=0.7583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epoch=293 loss=0.7553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epoch=294 loss=0.7510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epoch=295 loss=0.7551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epoch=296 loss=0.7415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epoch=297 loss=0.7407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epoch=298 loss=0.7418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epoch=299 loss=0.7431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loss=0.7463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valid[MRR=0.0607 NDCG@5=0.0516 NDCG@10=0.0653 HR@1=0.0249 HR@5=0.0781 HR@10=0.1204]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epoch=301 loss=0.7455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epoch=302 loss=0.7388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epoch=303 loss=0.7531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epoch=304 loss=0.7469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epoch=305 loss=0.7604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epoch=306 loss=0.7518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epoch=307 loss=0.7508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epoch=308 loss=0.7513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epoch=309 loss=0.7473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epoch=310 loss=0.7354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epoch=310 valid[MRR=0.0567 NDCG@5=0.0465 NDCG@10=0.0626 HR@1=0.0195 HR@5=0.0727 HR@10=0.1226]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epoch=311 loss=0.7304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epoch=312 loss=0.7383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epoch=313 loss=0.7423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epoch=314 loss=0.7348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epoch=315 loss=0.7366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epoch=316 loss=0.7497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epoch=317 loss=0.7246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epoch=318 loss=0.7154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epoch=319 loss=0.7505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epoch=320 loss=0.7301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epoch=320 valid[MRR=0.0583 NDCG@5=0.0462 NDCG@10=0.0631 HR@1=0.0217 HR@5=0.0672 HR@10=0.1204]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epoch=321 loss=0.7494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epoch=322 loss=0.7283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epoch=323 loss=0.7313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epoch=324 loss=0.7369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epoch=325 loss=0.7365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epoch=326 loss=0.7347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epoch=327 loss=0.7534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epoch=328 loss=0.7458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epoch=329 loss=0.7425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epoch=330 loss=0.7466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epoch=330 valid[MRR=0.0573 NDCG@5=0.0475 NDCG@10=0.0621 HR@1=0.0217 HR@5=0.0727 HR@10=0.1182]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epoch=331 loss=0.7394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epoch=332 loss=0.7387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epoch=333 loss=0.7326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epoch=334 loss=0.7371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epoch=335 loss=0.7454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epoch=336 loss=0.7569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epoch=337 loss=0.7499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epoch=338 loss=0.7452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epoch=339 loss=0.7495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epoch=340 loss=0.7332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epoch=340 valid[MRR=0.0621 NDCG@5=0.0519 NDCG@10=0.0663 HR@1=0.0271 HR@5=0.0770 HR@10=0.1204]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epoch=340 test[MRR=0.0507 NDCG@5=0.0388 NDCG@10=0.0557 HR@1=0.0185 HR@5=0.0587 HR@10=0.1120]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epoch=341 loss=0.7548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epoch=342 loss=0.7515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epoch=343 loss=0.7313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epoch=344 loss=0.7432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epoch=345 loss=0.7254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epoch=346 loss=0.7211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epoch=347 loss=0.7259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epoch=348 loss=0.7467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epoch=349 loss=0.7474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epoch=350 loss=0.7316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epoch=350 valid[MRR=0.0597 NDCG@5=0.0506 NDCG@10=0.0633 HR@1=0.0228 HR@5=0.0770 HR@10=0.1161]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epoch=351 loss=0.7424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epoch=352 loss=0.7480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epoch=353 loss=0.7432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epoch=354 loss=0.7349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epoch=355 loss=0.7269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epoch=356 loss=0.7530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epoch=357 loss=0.7349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epoch=358 loss=0.7383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epoch=359 loss=0.7255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epoch=360 loss=0.7291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epoch=360 valid[MRR=0.0571 NDCG@5=0.0459 NDCG@10=0.0640 HR@1=0.0206 HR@5=0.0694 HR@10=0.1258]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epoch=361 loss=0.7388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epoch=362 loss=0.7466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epoch=363 loss=0.7426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epoch=364 loss=0.7247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epoch=365 loss=0.7316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epoch=366 loss=0.7395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epoch=367 loss=0.7329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epoch=368 loss=0.7348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epoch=369 loss=0.7356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epoch=370 loss=0.7327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epoch=370 valid[MRR=0.0583 NDCG@5=0.0474 NDCG@10=0.0644 HR@1=0.0228 HR@5=0.0705 HR@10=0.1236]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epoch=371 loss=0.7350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epoch=372 loss=0.7412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epoch=373 loss=0.7480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epoch=374 loss=0.7453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epoch=375 loss=0.7523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epoch=376 loss=0.7343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epoch=377 loss=0.7306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epoch=378 loss=0.7308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epoch=379 loss=0.7424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epoch=380 loss=0.7265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epoch=380 valid[MRR=0.0562 NDCG@5=0.0474 NDCG@10=0.0630 HR@1=0.0195 HR@5=0.0759 HR@10=0.1247]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epoch=381 loss=0.7366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epoch=382 loss=0.7426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epoch=383 loss=0.7306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epoch=384 loss=0.7276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epoch=385 loss=0.7437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epoch=386 loss=0.7309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epoch=387 loss=0.7344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epoch=388 loss=0.7240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epoch=389 loss=0.7459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epoch=390 loss=0.7459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epoch=390 valid[MRR=0.0554 NDCG@5=0.0455 NDCG@10=0.0613 HR@1=0.0184 HR@5=0.0716 HR@10=0.1215]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epoch=391 loss=0.7379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epoch=392 loss=0.7362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epoch=393 loss=0.7441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epoch=394 loss=0.7397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epoch=395 loss=0.7450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epoch=396 loss=0.7355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epoch=397 loss=0.7339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epoch=398 loss=0.7223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epoch=399 loss=0.7452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epoch=400 loss=0.7346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epoch=400 valid[MRR=0.0616 NDCG@5=0.0498 NDCG@10=0.0659 HR@1=0.0282 HR@5=0.0716 HR@10=0.1215]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epoch=401 loss=0.7301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epoch=402 loss=0.7439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epoch=403 loss=0.7381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epoch=404 loss=0.7288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epoch=405 loss=0.7343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epoch=406 loss=0.7258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epoch=407 loss=0.7463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epoch=408 loss=0.7349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epoch=409 loss=0.7402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epoch=410 loss=0.7388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epoch=410 valid[MRR=0.0576 NDCG@5=0.0456 NDCG@10=0.0649 HR@1=0.0206 HR@5=0.0683 HR@10=0.1280]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epoch=411 loss=0.7483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epoch=412 loss=0.7303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epoch=413 loss=0.7483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epoch=414 loss=0.7461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epoch=415 loss=0.7361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epoch=416 loss=0.7204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epoch=417 loss=0.7333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epoch=418 loss=0.7427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epoch=419 loss=0.7360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epoch=420 loss=0.7445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epoch=420 valid[MRR=0.0597 NDCG@5=0.0502 NDCG@10=0.0647 HR@1=0.0228 HR@5=0.0759 HR@10=0.1215]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epoch=421 loss=0.7377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epoch=422 loss=0.7283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epoch=423 loss=0.7286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epoch=424 loss=0.7344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epoch=425 loss=0.7152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epoch=426 loss=0.7326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epoch=427 loss=0.7224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epoch=428 loss=0.7464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epoch=429 loss=0.7212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epoch=430 loss=0.7316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epoch=430 valid[MRR=0.0575 NDCG@5=0.0476 NDCG@10=0.0628 HR@1=0.0206 HR@5=0.0738 HR@10=0.1204]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epoch=431 loss=0.7322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epoch=432 loss=0.7246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epoch=433 loss=0.7408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epoch=434 loss=0.7300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epoch=435 loss=0.7428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epoch=436 loss=0.7406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epoch=437 loss=0.7434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epoch=438 loss=0.7332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epoch=439 loss=0.7297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epoch=440 loss=0.7362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epoch=440 valid[MRR=0.0600 NDCG@5=0.0507 NDCG@10=0.0642 HR@1=0.0260 HR@5=0.0770 HR@10=0.1182]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epoch=441 loss=0.7379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epoch=442 loss=0.7364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epoch=443 loss=0.7311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epoch=444 loss=0.7165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epoch=445 loss=0.7315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epoch=446 loss=0.7316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epoch=447 loss=0.7391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epoch=448 loss=0.7228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epoch=449 loss=0.7374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epoch=450 loss=0.7348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epoch=450 valid[MRR=0.0603 NDCG@5=0.0495 NDCG@10=0.0644 HR@1=0.0249 HR@5=0.0727 HR@10=0.1193]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epoch=451 loss=0.7313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epoch=452 loss=0.7264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epoch=453 loss=0.7308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epoch=454 loss=0.7293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epoch=455 loss=0.7261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epoch=456 loss=0.7239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epoch=457 loss=0.7311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epoch=458 loss=0.7379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epoch=459 loss=0.7308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epoch=460 loss=0.7286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epoch=460 valid[MRR=0.0564 NDCG@5=0.0479 NDCG@10=0.0636 HR@1=0.0206 HR@5=0.0770 HR@10=0.1269]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epoch=461 loss=0.7296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epoch=462 loss=0.7384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epoch=463 loss=0.7294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epoch=464 loss=0.7364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epoch=465 loss=0.7248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epoch=466 loss=0.7353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epoch=467 loss=0.7304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epoch=468 loss=0.7388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epoch=469 loss=0.7340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epoch=470 loss=0.7323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epoch=470 valid[MRR=0.0591 NDCG@5=0.0502 NDCG@10=0.0641 HR@1=0.0206 HR@5=0.0770 HR@10=0.1204]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epoch=471 loss=0.7404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epoch=472 loss=0.7321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epoch=473 loss=0.7341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epoch=474 loss=0.7230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epoch=475 loss=0.7268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epoch=476 loss=0.7272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epoch=477 loss=0.7303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epoch=478 loss=0.7195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epoch=479 loss=0.7330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epoch=480 loss=0.7332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epoch=480 valid[MRR=0.0559 NDCG@5=0.0469 NDCG@10=0.0608 HR@1=0.0206 HR@5=0.0748 HR@10=0.1182]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epoch=481 loss=0.7209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epoch=482 loss=0.7442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epoch=483 loss=0.7370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epoch=484 loss=0.7394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epoch=485 loss=0.7262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epoch=486 loss=0.7406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epoch=487 loss=0.7321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epoch=488 loss=0.7230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epoch=489 loss=0.7263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epoch=490 loss=0.7485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epoch=490 valid[MRR=0.0589 NDCG@5=0.0513 NDCG@10=0.0642 HR@1=0.0239 HR@5=0.0813 HR@10=0.1215]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epoch=491 loss=0.7208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epoch=492 loss=0.7137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epoch=493 loss=0.7151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epoch=494 loss=0.7383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epoch=495 loss=0.7404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epoch=496 loss=0.7426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epoch=497 loss=0.7245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epoch=498 loss=0.7325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epoch=499 loss=0.7309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epoch=500 loss=0.7224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epoch=500 valid[MRR=0.0556 NDCG@5=0.0442 NDCG@10=0.0616 HR@1=0.0195 HR@5=0.0683 HR@10=0.1226]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epoch=501 loss=0.7332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epoch=502 loss=0.7200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epoch=503 loss=0.7292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epoch=504 loss=0.7267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epoch=505 loss=0.7357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epoch=506 loss=0.7365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epoch=507 loss=0.7254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epoch=508 loss=0.7398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epoch=509 loss=0.7243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epoch=510 loss=0.7218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epoch=510 valid[MRR=0.0591 NDCG@5=0.0501 NDCG@10=0.0655 HR@1=0.0217 HR@5=0.0770 HR@10=0.1258]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epoch=511 loss=0.7207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epoch=512 loss=0.7191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epoch=513 loss=0.7330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epoch=514 loss=0.7359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epoch=515 loss=0.7272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epoch=516 loss=0.7319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epoch=517 loss=0.7339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epoch=518 loss=0.7369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epoch=519 loss=0.7387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epoch=520 loss=0.7328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epoch=520 valid[MRR=0.0566 NDCG@5=0.0468 NDCG@10=0.0619 HR@1=0.0184 HR@5=0.0727 HR@10=0.1193]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epoch=521 loss=0.7414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epoch=522 loss=0.7356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epoch=523 loss=0.7176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epoch=524 loss=0.7360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epoch=525 loss=0.7417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epoch=526 loss=0.7452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epoch=527 loss=0.7224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epoch=528 loss=0.7308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epoch=529 loss=0.7288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epoch=530 loss=0.7356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epoch=530 valid[MRR=0.0611 NDCG@5=0.0525 NDCG@10=0.0673 HR@1=0.0260 HR@5=0.0803 HR@10=0.1269]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epoch=531 loss=0.7358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epoch=532 loss=0.7177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epoch=533 loss=0.7298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epoch=534 loss=0.7189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epoch=535 loss=0.7188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epoch=536 loss=0.7127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epoch=537 loss=0.7476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epoch=538 loss=0.7310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epoch=539 loss=0.7328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epoch=540 loss=0.7365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epoch=540 valid[MRR=0.0579 NDCG@5=0.0477 NDCG@10=0.0642 HR@1=0.0217 HR@5=0.0738 HR@10=0.1247]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epoch=541 loss=0.7192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epoch=542 loss=0.7311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epoch=543 loss=0.7387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epoch=544 loss=0.7478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epoch=545 loss=0.7412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epoch=546 loss=0.7339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epoch=547 loss=0.7278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epoch=548 loss=0.7228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epoch=549 loss=0.7242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epoch=550 loss=0.7204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epoch=550 valid[MRR=0.0581 NDCG@5=0.0491 NDCG@10=0.0627 HR@1=0.0195 HR@5=0.0759 HR@10=0.1182]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epoch=551 loss=0.7336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epoch=552 loss=0.7304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epoch=553 loss=0.7187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epoch=554 loss=0.7268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epoch=555 loss=0.7333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epoch=556 loss=0.7462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epoch=557 loss=0.7249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epoch=558 loss=0.7359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epoch=559 loss=0.7310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epoch=560 loss=0.7395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epoch=560 valid[MRR=0.0541 NDCG@5=0.0426 NDCG@10=0.0617 HR@1=0.0163 HR@5=0.0672 HR@10=0.1269]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epoch=561 loss=0.7209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epoch=562 loss=0.7267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epoch=563 loss=0.7210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epoch=564 loss=0.7219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epoch=565 loss=0.7364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epoch=566 loss=0.7146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epoch=567 loss=0.7247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epoch=568 loss=0.7444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epoch=569 loss=0.7369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epoch=570 loss=0.7369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epoch=570 valid[MRR=0.0609 NDCG@5=0.0504 NDCG@10=0.0655 HR@1=0.0260 HR@5=0.0748 HR@10=0.1215]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epoch=571 loss=0.7254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epoch=572 loss=0.7329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epoch=573 loss=0.7271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epoch=574 loss=0.7351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epoch=575 loss=0.7264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epoch=576 loss=0.7246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epoch=577 loss=0.7157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epoch=578 loss=0.7402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epoch=579 loss=0.7242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epoch=580 loss=0.7186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epoch=580 valid[MRR=0.0601 NDCG@5=0.0530 NDCG@10=0.0661 HR@1=0.0217 HR@5=0.0835 HR@10=0.1236]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epoch=581 loss=0.7346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epoch=582 loss=0.7284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epoch=583 loss=0.7316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epoch=584 loss=0.7440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epoch=585 loss=0.7313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epoch=586 loss=0.7176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epoch=587 loss=0.7420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epoch=588 loss=0.7267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epoch=589 loss=0.7308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epoch=590 loss=0.7375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epoch=590 valid[MRR=0.0598 NDCG@5=0.0499 NDCG@10=0.0639 HR@1=0.0239 HR@5=0.0748 HR@10=0.1182]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epoch=591 loss=0.7230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epoch=592 loss=0.7280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epoch=593 loss=0.7163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epoch=594 loss=0.7356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epoch=595 loss=0.7275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epoch=596 loss=0.7285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epoch=597 loss=0.7193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epoch=598 loss=0.7374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epoch=599 loss=0.7372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epoch=600 loss=0.7315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epoch=600 valid[MRR=0.0607 NDCG@5=0.0518 NDCG@10=0.0650 HR@1=0.0239 HR@5=0.0781 HR@10=0.1193]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epoch=601 loss=0.7352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epoch=602 loss=0.7239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epoch=603 loss=0.7298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epoch=604 loss=0.7275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epoch=605 loss=0.7426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epoch=606 loss=0.7357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epoch=607 loss=0.7273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epoch=608 loss=0.7398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epoch=609 loss=0.7139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epoch=610 loss=0.7314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epoch=610 valid[MRR=0.0646 NDCG@5=0.0528 NDCG@10=0.0677 HR@1=0.0336 HR@5=0.0727 HR@10=0.1193]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epoch=610 test[MRR=0.0511 NDCG@5=0.0394 NDCG@10=0.0556 HR@1=0.0185 HR@5=0.0598 HR@10=0.1098]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epoch=611 loss=0.7291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epoch=612 loss=0.7297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epoch=613 loss=0.7223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epoch=614 loss=0.7405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epoch=615 loss=0.7267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epoch=616 loss=0.7428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epoch=617 loss=0.7351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epoch=618 loss=0.7220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epoch=619 loss=0.7327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epoch=620 loss=0.7328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epoch=620 valid[MRR=0.0537 NDCG@5=0.0425 NDCG@10=0.0591 HR@1=0.0174 HR@5=0.0672 HR@10=0.1182]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epoch=621 loss=0.7382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epoch=622 loss=0.7222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epoch=623 loss=0.7235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epoch=624 loss=0.7339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epoch=625 loss=0.7267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epoch=626 loss=0.7428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epoch=627 loss=0.7270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epoch=628 loss=0.7271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epoch=629 loss=0.7322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epoch=630 loss=0.7408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epoch=630 valid[MRR=0.0589 NDCG@5=0.0516 NDCG@10=0.0676 HR@1=0.0206 HR@5=0.0835 HR@10=0.1334]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epoch=631 loss=0.7419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epoch=632 loss=0.7296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epoch=633 loss=0.7243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epoch=634 loss=0.7241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epoch=635 loss=0.7411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epoch=636 loss=0.7078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epoch=637 loss=0.7349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epoch=638 loss=0.7371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epoch=639 loss=0.7358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epoch=640 loss=0.7412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epoch=640 valid[MRR=0.0577 NDCG@5=0.0494 NDCG@10=0.0630 HR@1=0.0195 HR@5=0.0781 HR@10=0.1204]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epoch=641 loss=0.7281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epoch=642 loss=0.7351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epoch=643 loss=0.7298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epoch=644 loss=0.7285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epoch=645 loss=0.7335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epoch=646 loss=0.7297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epoch=647 loss=0.7198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epoch=648 loss=0.7236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epoch=649 loss=0.7229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epoch=650 loss=0.7285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epoch=650 valid[MRR=0.0586 NDCG@5=0.0493 NDCG@10=0.0643 HR@1=0.0217 HR@5=0.0759 HR@10=0.1226]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epoch=651 loss=0.7218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epoch=652 loss=0.7331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epoch=653 loss=0.7285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epoch=654 loss=0.7229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epoch=655 loss=0.7289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epoch=656 loss=0.7264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epoch=657 loss=0.7268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epoch=658 loss=0.7286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epoch=659 loss=0.7299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epoch=660 loss=0.7301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epoch=660 valid[MRR=0.0546 NDCG@5=0.0450 NDCG@10=0.0596 HR@1=0.0174 HR@5=0.0727 HR@10=0.1171]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epoch=661 loss=0.7235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epoch=662 loss=0.7290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epoch=663 loss=0.7222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epoch=664 loss=0.7351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epoch=665 loss=0.7357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epoch=666 loss=0.7250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epoch=667 loss=0.7312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epoch=668 loss=0.7293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epoch=669 loss=0.7331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epoch=670 loss=0.7212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epoch=670 valid[MRR=0.0578 NDCG@5=0.0487 NDCG@10=0.0635 HR@1=0.0206 HR@5=0.0759 HR@10=0.1226]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epoch=671 loss=0.7293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epoch=672 loss=0.7131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epoch=673 loss=0.7199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epoch=674 loss=0.7195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epoch=675 loss=0.7207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epoch=676 loss=0.7273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epoch=677 loss=0.7191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epoch=678 loss=0.7298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epoch=679 loss=0.7247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epoch=680 loss=0.7391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epoch=680 valid[MRR=0.0601 NDCG@5=0.0517 NDCG@10=0.0648 HR@1=0.0228 HR@5=0.0792 HR@10=0.1204]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epoch=681 loss=0.7296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epoch=682 loss=0.7301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epoch=683 loss=0.7389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epoch=684 loss=0.7256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epoch=685 loss=0.7453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epoch=686 loss=0.7341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epoch=687 loss=0.7152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epoch=688 loss=0.7179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epoch=689 loss=0.7391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epoch=690 loss=0.7274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epoch=690 valid[MRR=0.0574 NDCG@5=0.0487 NDCG@10=0.0648 HR@1=0.0228 HR@5=0.0781 HR@10=0.1280]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epoch=691 loss=0.7333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epoch=692 loss=0.7253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epoch=693 loss=0.7357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epoch=694 loss=0.7386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epoch=695 loss=0.7363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epoch=696 loss=0.7408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epoch=697 loss=0.7313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epoch=698 loss=0.7262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epoch=699 loss=0.7273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epoch=700 loss=0.7319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epoch=700 valid[MRR=0.0584 NDCG@5=0.0524 NDCG@10=0.0650 HR@1=0.0184 HR@5=0.0857 HR@10=0.1247]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epoch=701 loss=0.7271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epoch=702 loss=0.7442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epoch=703 loss=0.7167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epoch=704 loss=0.7196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epoch=705 loss=0.7376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epoch=706 loss=0.7402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epoch=707 loss=0.7206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epoch=708 loss=0.7262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epoch=709 loss=0.7465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epoch=710 loss=0.7360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epoch=710 valid[MRR=0.0589 NDCG@5=0.0490 NDCG@10=0.0652 HR@1=0.0228 HR@5=0.0748 HR@10=0.1258]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epoch=711 loss=0.7230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epoch=712 loss=0.7265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epoch=713 loss=0.7274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epoch=714 loss=0.7306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epoch=715 loss=0.7126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epoch=716 loss=0.7236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epoch=717 loss=0.7283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epoch=718 loss=0.7169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epoch=719 loss=0.7246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epoch=720 loss=0.7333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epoch=720 valid[MRR=0.0577 NDCG@5=0.0511 NDCG@10=0.0640 HR@1=0.0184 HR@5=0.0824 HR@10=0.1226]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epoch=721 loss=0.7314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epoch=722 loss=0.7309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epoch=723 loss=0.7307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epoch=724 loss=0.7329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epoch=725 loss=0.7339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epoch=726 loss=0.7266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epoch=727 loss=0.7365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epoch=728 loss=0.7389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epoch=729 loss=0.7404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epoch=730 loss=0.7276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epoch=730 valid[MRR=0.0621 NDCG@5=0.0517 NDCG@10=0.0654 HR@1=0.0293 HR@5=0.0748 HR@10=0.1171]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epoch=731 loss=0.7345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epoch=732 loss=0.7368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epoch=733 loss=0.7283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epoch=734 loss=0.7169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epoch=735 loss=0.7248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epoch=736 loss=0.7110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epoch=737 loss=0.7403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epoch=738 loss=0.7275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epoch=739 loss=0.7472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epoch=740 loss=0.7250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epoch=740 valid[MRR=0.0604 NDCG@5=0.0488 NDCG@10=0.0654 HR@1=0.0249 HR@5=0.0716 HR@10=0.1226]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epoch=741 loss=0.7269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epoch=742 loss=0.7214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epoch=743 loss=0.7391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epoch=744 loss=0.7312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epoch=745 loss=0.7400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epoch=746 loss=0.7249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epoch=747 loss=0.7352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epoch=748 loss=0.7343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epoch=749 loss=0.7280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epoch=750 loss=0.7409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epoch=750 valid[MRR=0.0597 NDCG@5=0.0515 NDCG@10=0.0653 HR@1=0.0228 HR@5=0.0803 HR@10=0.1226]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epoch=751 loss=0.7370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epoch=752 loss=0.7327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epoch=753 loss=0.7178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epoch=754 loss=0.7130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epoch=755 loss=0.7358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epoch=756 loss=0.7390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epoch=757 loss=0.7255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epoch=758 loss=0.7315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epoch=759 loss=0.7354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epoch=760 loss=0.7291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epoch=760 valid[MRR=0.0598 NDCG@5=0.0503 NDCG@10=0.0659 HR@1=0.0249 HR@5=0.0770 HR@10=0.1258]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epoch=761 loss=0.7324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epoch=762 loss=0.7274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epoch=763 loss=0.7377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epoch=764 loss=0.7295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epoch=765 loss=0.7287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epoch=766 loss=0.7176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epoch=767 loss=0.7104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epoch=768 loss=0.7363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epoch=769 loss=0.7288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epoch=770 loss=0.7470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epoch=770 valid[MRR=0.0594 NDCG@5=0.0520 NDCG@10=0.0642 HR@1=0.0228 HR@5=0.0824 HR@10=0.1204]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epoch=771 loss=0.7301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epoch=772 loss=0.7322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epoch=773 loss=0.7213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epoch=774 loss=0.7344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epoch=775 loss=0.7417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epoch=776 loss=0.7354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epoch=777 loss=0.7338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epoch=778 loss=0.7222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epoch=779 loss=0.7187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epoch=780 loss=0.7288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epoch=780 valid[MRR=0.0578 NDCG@5=0.0489 NDCG@10=0.0645 HR@1=0.0195 HR@5=0.0770 HR@10=0.1258]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epoch=781 loss=0.7309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epoch=782 loss=0.7212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epoch=783 loss=0.7213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epoch=784 loss=0.7419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epoch=785 loss=0.7209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epoch=786 loss=0.7226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epoch=787 loss=0.7431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epoch=788 loss=0.7342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epoch=789 loss=0.7279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epoch=790 loss=0.7264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epoch=790 valid[MRR=0.0564 NDCG@5=0.0482 NDCG@10=0.0631 HR@1=0.0195 HR@5=0.0770 HR@10=0.1247]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epoch=791 loss=0.7177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epoch=792 loss=0.7254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epoch=793 loss=0.7220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epoch=794 loss=0.7296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epoch=795 loss=0.7271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epoch=796 loss=0.7402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epoch=797 loss=0.7384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epoch=798 loss=0.7290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epoch=799 loss=0.7254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epoch=800 loss=0.7245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epoch=800 valid[MRR=0.0612 NDCG@5=0.0508 NDCG@10=0.0662 HR@1=0.0271 HR@5=0.0759 HR@10=0.1236]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epoch=801 loss=0.7295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epoch=802 loss=0.7440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epoch=803 loss=0.7309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epoch=804 loss=0.7126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epoch=805 loss=0.7353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epoch=806 loss=0.7264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epoch=807 loss=0.7282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epoch=808 loss=0.7378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epoch=809 loss=0.7305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epoch=810 loss=0.7251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epoch=810 valid[MRR=0.0623 NDCG@5=0.0519 NDCG@10=0.0690 HR@1=0.0282 HR@5=0.0770 HR@10=0.1302]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epoch=811 loss=0.7259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epoch=812 loss=0.7256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epoch=813 loss=0.7300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epoch=814 loss=0.7428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epoch=815 loss=0.7298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epoch=816 loss=0.7198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epoch=817 loss=0.7352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epoch=818 loss=0.7352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epoch=819 loss=0.7263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epoch=820 loss=0.7301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epoch=820 valid[MRR=0.0617 NDCG@5=0.0509 NDCG@10=0.0662 HR@1=0.0282 HR@5=0.0738 HR@10=0.1215]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epoch=821 loss=0.7358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epoch=822 loss=0.7483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epoch=823 loss=0.7217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epoch=824 loss=0.7142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epoch=825 loss=0.7348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epoch=826 loss=0.7280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epoch=827 loss=0.7445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epoch=828 loss=0.7291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epoch=829 loss=0.7285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epoch=830 loss=0.7505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epoch=830 valid[MRR=0.0579 NDCG@5=0.0508 NDCG@10=0.0637 HR@1=0.0195 HR@5=0.0824 HR@10=0.1226]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epoch=831 loss=0.7378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epoch=832 loss=0.7295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epoch=833 loss=0.7420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epoch=834 loss=0.7317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epoch=835 loss=0.7202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epoch=836 loss=0.7281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epoch=837 loss=0.7277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epoch=838 loss=0.7216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epoch=839 loss=0.7319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epoch=840 loss=0.7201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epoch=840 valid[MRR=0.0588 NDCG@5=0.0503 NDCG@10=0.0634 HR@1=0.0239 HR@5=0.0781 HR@10=0.1193]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epoch=841 loss=0.7269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epoch=842 loss=0.7211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epoch=843 loss=0.7288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epoch=844 loss=0.7160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epoch=845 loss=0.7101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epoch=846 loss=0.7296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epoch=847 loss=0.7196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epoch=848 loss=0.7428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epoch=849 loss=0.7310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epoch=850 loss=0.7304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epoch=850 valid[MRR=0.0648 NDCG@5=0.0529 NDCG@10=0.0688 HR@1=0.0315 HR@5=0.0738 HR@10=0.1236]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epoch=850 test[MRR=0.0513 NDCG@5=0.0401 NDCG@10=0.0565 HR@1=0.0207 HR@5=0.0620 HR@10=0.1130]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epoch=851 loss=0.7315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epoch=852 loss=0.7378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epoch=853 loss=0.7330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epoch=854 loss=0.7392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epoch=855 loss=0.7175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epoch=856 loss=0.7384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epoch=857 loss=0.7312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epoch=858 loss=0.7195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epoch=859 loss=0.7335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epoch=860 loss=0.7280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epoch=860 valid[MRR=0.0595 NDCG@5=0.0503 NDCG@10=0.0667 HR@1=0.0217 HR@5=0.0781 HR@10=0.1291]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epoch=861 loss=0.7383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epoch=862 loss=0.7208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epoch=863 loss=0.7183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epoch=864 loss=0.7288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epoch=865 loss=0.7179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epoch=866 loss=0.7180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epoch=867 loss=0.7284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epoch=868 loss=0.7184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epoch=869 loss=0.7479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epoch=870 loss=0.7325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epoch=870 valid[MRR=0.0600 NDCG@5=0.0511 NDCG@10=0.0655 HR@1=0.0228 HR@5=0.0792 HR@10=0.1236]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epoch=871 loss=0.7365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epoch=872 loss=0.7388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epoch=873 loss=0.7323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epoch=874 loss=0.7311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epoch=875 loss=0.7330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epoch=876 loss=0.7325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epoch=877 loss=0.7222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epoch=878 loss=0.7298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epoch=879 loss=0.7178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epoch=880 loss=0.7382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epoch=880 valid[MRR=0.0617 NDCG@5=0.0527 NDCG@10=0.0667 HR@1=0.0260 HR@5=0.0803 HR@10=0.1226]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epoch=881 loss=0.7219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epoch=882 loss=0.7308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epoch=883 loss=0.7158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epoch=884 loss=0.7223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epoch=885 loss=0.7326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epoch=886 loss=0.7365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epoch=887 loss=0.7365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epoch=888 loss=0.7185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epoch=889 loss=0.7248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epoch=890 loss=0.7292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epoch=890 valid[MRR=0.0591 NDCG@5=0.0488 NDCG@10=0.0644 HR@1=0.0228 HR@5=0.0738 HR@10=0.1215]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epoch=891 loss=0.7337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epoch=892 loss=0.7259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epoch=893 loss=0.7194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epoch=894 loss=0.7388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epoch=895 loss=0.7284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epoch=896 loss=0.7240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epoch=897 loss=0.7156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epoch=898 loss=0.7249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epoch=899 loss=0.7466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epoch=900 loss=0.7476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epoch=900 valid[MRR=0.0585 NDCG@5=0.0519 NDCG@10=0.0655 HR@1=0.0184 HR@5=0.0846 HR@10=0.1269]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epoch=901 loss=0.7350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epoch=902 loss=0.7287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epoch=903 loss=0.7309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epoch=904 loss=0.7300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epoch=905 loss=0.7278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epoch=906 loss=0.7261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epoch=907 loss=0.7272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epoch=908 loss=0.7479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epoch=909 loss=0.7234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epoch=910 loss=0.7243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epoch=910 valid[MRR=0.0605 NDCG@5=0.0520 NDCG@10=0.0645 HR@1=0.0271 HR@5=0.0792 HR@10=0.1182]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epoch=911 loss=0.7276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epoch=912 loss=0.7329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epoch=913 loss=0.7302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epoch=914 loss=0.7413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epoch=915 loss=0.7296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epoch=916 loss=0.7409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epoch=917 loss=0.7316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epoch=918 loss=0.7350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epoch=919 loss=0.7362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epoch=920 loss=0.7291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epoch=920 valid[MRR=0.0566 NDCG@5=0.0465 NDCG@10=0.0606 HR@1=0.0206 HR@5=0.0716 HR@10=0.1150]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epoch=921 loss=0.7216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epoch=922 loss=0.7301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epoch=923 loss=0.7410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epoch=924 loss=0.7276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epoch=925 loss=0.7290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epoch=926 loss=0.7193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epoch=927 loss=0.7236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epoch=928 loss=0.7284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epoch=929 loss=0.7317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epoch=930 loss=0.7382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epoch=930 valid[MRR=0.0587 NDCG@5=0.0503 NDCG@10=0.0640 HR@1=0.0206 HR@5=0.0792 HR@10=0.1215]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epoch=931 loss=0.7309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epoch=932 loss=0.7256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epoch=933 loss=0.7323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epoch=934 loss=0.7351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epoch=935 loss=0.7285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epoch=936 loss=0.7280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epoch=937 loss=0.7215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epoch=938 loss=0.7278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epoch=939 loss=0.7266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epoch=940 loss=0.7304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epoch=940 valid[MRR=0.0580 NDCG@5=0.0502 NDCG@10=0.0657 HR@1=0.0184 HR@5=0.0803 HR@10=0.1291]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epoch=941 loss=0.7319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epoch=942 loss=0.7156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epoch=943 loss=0.7309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epoch=944 loss=0.7348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epoch=945 loss=0.7220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epoch=946 loss=0.7223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epoch=947 loss=0.7247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epoch=948 loss=0.7157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epoch=949 loss=0.7390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epoch=950 loss=0.7338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epoch=950 valid[MRR=0.0575 NDCG@5=0.0478 NDCG@10=0.0645 HR@1=0.0195 HR@5=0.0748 HR@10=0.1269]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epoch=951 loss=0.7297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epoch=952 loss=0.7375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epoch=953 loss=0.7380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epoch=954 loss=0.7191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epoch=955 loss=0.7417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epoch=956 loss=0.7348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epoch=957 loss=0.7363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epoch=958 loss=0.7127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epoch=959 loss=0.7251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epoch=960 loss=0.7326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epoch=960 valid[MRR=0.0593 NDCG@5=0.0507 NDCG@10=0.0649 HR@1=0.0239 HR@5=0.0792 HR@10=0.1236]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epoch=961 loss=0.7332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epoch=962 loss=0.7302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epoch=963 loss=0.7219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epoch=964 loss=0.7297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epoch=965 loss=0.7257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epoch=966 loss=0.7378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epoch=967 loss=0.7385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epoch=968 loss=0.7166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epoch=969 loss=0.7278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epoch=970 loss=0.7367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epoch=970 valid[MRR=0.0610 NDCG@5=0.0530 NDCG@10=0.0674 HR@1=0.0228 HR@5=0.0824 HR@10=0.1269]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epoch=971 loss=0.7217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epoch=972 loss=0.7174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epoch=973 loss=0.7235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epoch=974 loss=0.7350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epoch=975 loss=0.7321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epoch=976 loss=0.7217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epoch=977 loss=0.7220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epoch=978 loss=0.7248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epoch=979 loss=0.7252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epoch=980 loss=0.7315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epoch=980 valid[MRR=0.0600 NDCG@5=0.0489 NDCG@10=0.0647 HR@1=0.0249 HR@5=0.0727 HR@10=0.1215]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epoch=981 loss=0.7288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epoch=982 loss=0.7255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epoch=983 loss=0.7204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epoch=984 loss=0.7285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epoch=985 loss=0.7272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epoch=986 loss=0.7351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epoch=987 loss=0.7303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epoch=988 loss=0.7213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epoch=989 loss=0.7225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epoch=990 loss=0.7241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epoch=990 valid[MRR=0.0596 NDCG@5=0.0502 NDCG@10=0.0652 HR@1=0.0239 HR@5=0.0770 HR@10=0.1236]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epoch=991 loss=0.7316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epoch=992 loss=0.7422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epoch=993 loss=0.7450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epoch=994 loss=0.7302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epoch=995 loss=0.7252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epoch=996 loss=0.7459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epoch=997 loss=0.7251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epoch=998 loss=0.7403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epoch=999 loss=0.7356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epoch=1000 loss=0.7453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epoch=1000 valid[MRR=0.0594 NDCG@5=0.0527 NDCG@10=0.0637 HR@1=0.0217 HR@5=0.0835 HR@10=0.1182]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epoch=850 best_test_by_valid_MRR[MRR=0.0513 NDCG@5=0.0401 NDCG@10=0.0565 HR@1=0.0207 HR@5=0.0620 HR@10=0.1130]</w:t>
      </w:r>
      <w:r>
        <w:rPr>
          <w:rFonts w:ascii="Consolas" w:hAnsi="Consolas"/>
          <w:sz w:val="16"/>
        </w:rPr>
        <w:br w:type="textWrapping"/>
      </w:r>
    </w:p>
    <w:p>
      <w:pPr>
        <w:pStyle w:val="4"/>
      </w:pPr>
      <w:r>
        <w:t>Movie-Book\y</w:t>
      </w:r>
    </w:p>
    <w:p>
      <w:pPr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epoch=1 loss=9.1295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 loss=7.6294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 loss=7.1648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 loss=6.7993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 loss=6.2530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 loss=5.5851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 loss=4.9546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 loss=4.3534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 loss=3.8518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loss=3.5042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valid[MRR=0.0188 NDCG@5=0.0130 NDCG@10=0.0177 HR@1=0.0041 HR@5=0.0212 HR@10=0.0363]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test[MRR=0.0165 NDCG@5=0.0099 NDCG@10=0.0157 HR@1=0.0027 HR@5=0.0171 HR@10=0.0356]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 loss=3.1919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 loss=2.8938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 loss=2.7051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 loss=2.5126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 loss=2.3403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 loss=2.2119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 loss=2.0946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 loss=2.0127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 loss=1.9126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loss=1.8540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valid[MRR=0.0217 NDCG@5=0.0138 NDCG@10=0.0223 HR@1=0.0055 HR@5=0.0233 HR@10=0.0499]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test[MRR=0.0221 NDCG@5=0.0169 NDCG@10=0.0226 HR@1=0.0062 HR@5=0.0281 HR@10=0.0459]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 loss=1.7572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 loss=1.7067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 loss=1.6422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 loss=1.6068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 loss=1.5783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 loss=1.5512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 loss=1.5171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 loss=1.4967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 loss=1.4677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loss=1.4288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valid[MRR=0.0278 NDCG@5=0.0219 NDCG@10=0.0299 HR@1=0.0082 HR@5=0.0356 HR@10=0.0609]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test[MRR=0.0267 NDCG@5=0.0206 NDCG@10=0.0271 HR@1=0.0096 HR@5=0.0315 HR@10=0.0520]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 loss=1.4113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 loss=1.3886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 loss=1.3859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 loss=1.3443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 loss=1.3214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 loss=1.3090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 loss=1.2828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 loss=1.2659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 loss=1.2323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loss=1.2138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valid[MRR=0.0264 NDCG@5=0.0224 NDCG@10=0.0296 HR@1=0.0055 HR@5=0.0397 HR@10=0.0622]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 loss=1.1852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 loss=1.1943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 loss=1.1685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 loss=1.1518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 loss=1.1415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 loss=1.1275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 loss=1.1076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 loss=1.1036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 loss=1.0855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loss=1.0875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valid[MRR=0.0333 NDCG@5=0.0291 NDCG@10=0.0363 HR@1=0.0123 HR@5=0.0458 HR@10=0.0684]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test[MRR=0.0276 NDCG@5=0.0228 NDCG@10=0.0288 HR@1=0.0068 HR@5=0.0376 HR@10=0.0561]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 loss=1.0695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 loss=1.0514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 loss=1.0513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 loss=1.0511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 loss=1.0350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 loss=1.0316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 loss=1.0318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 loss=1.0128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 loss=1.0176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loss=1.0003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valid[MRR=0.0336 NDCG@5=0.0269 NDCG@10=0.0373 HR@1=0.0137 HR@5=0.0410 HR@10=0.0725]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test[MRR=0.0327 NDCG@5=0.0277 NDCG@10=0.0334 HR@1=0.0137 HR@5=0.0424 HR@10=0.0602]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 loss=1.0008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 loss=0.9999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 loss=0.9866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 loss=0.9712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 loss=0.9817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 loss=0.9720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 loss=0.9590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 loss=0.9577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 loss=0.9579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loss=0.9451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valid[MRR=0.0369 NDCG@5=0.0313 NDCG@10=0.0391 HR@1=0.0157 HR@5=0.0458 HR@10=0.0698]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test[MRR=0.0336 NDCG@5=0.0281 NDCG@10=0.0353 HR@1=0.0123 HR@5=0.0431 HR@10=0.0650]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 loss=0.9455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 loss=0.9402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 loss=0.9412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 loss=0.9295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 loss=0.9229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 loss=0.9286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 loss=0.9346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 loss=0.9338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 loss=0.9251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loss=0.9104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valid[MRR=0.0355 NDCG@5=0.0303 NDCG@10=0.0392 HR@1=0.0130 HR@5=0.0465 HR@10=0.0739]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 loss=0.8960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 loss=0.9114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 loss=0.8996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 loss=0.9001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 loss=0.9005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 loss=0.8930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 loss=0.8915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 loss=0.8877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 loss=0.8812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loss=0.8815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valid[MRR=0.0414 NDCG@5=0.0355 NDCG@10=0.0439 HR@1=0.0219 HR@5=0.0486 HR@10=0.0746]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test[MRR=0.0363 NDCG@5=0.0307 NDCG@10=0.0393 HR@1=0.0164 HR@5=0.0459 HR@10=0.0726]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 loss=0.8811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 loss=0.8807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 loss=0.8757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 loss=0.8619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 loss=0.8651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 loss=0.8572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 loss=0.8641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 loss=0.8619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 loss=0.8508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loss=0.8654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valid[MRR=0.0401 NDCG@5=0.0347 NDCG@10=0.0426 HR@1=0.0192 HR@5=0.0499 HR@10=0.0746]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epoch=101 loss=0.8586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epoch=102 loss=0.8510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epoch=103 loss=0.8611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epoch=104 loss=0.8576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epoch=105 loss=0.8531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epoch=106 loss=0.8443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epoch=107 loss=0.8415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epoch=108 loss=0.8477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epoch=109 loss=0.8313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loss=0.8403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valid[MRR=0.0386 NDCG@5=0.0325 NDCG@10=0.0413 HR@1=0.0164 HR@5=0.0472 HR@10=0.0746]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epoch=111 loss=0.8328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epoch=112 loss=0.8385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epoch=113 loss=0.8342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epoch=114 loss=0.8328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epoch=115 loss=0.8388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epoch=116 loss=0.8346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epoch=117 loss=0.8167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epoch=118 loss=0.8212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epoch=119 loss=0.8325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loss=0.8245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valid[MRR=0.0436 NDCG@5=0.0384 NDCG@10=0.0444 HR@1=0.0226 HR@5=0.0534 HR@10=0.0718]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test[MRR=0.0423 NDCG@5=0.0374 NDCG@10=0.0463 HR@1=0.0205 HR@5=0.0548 HR@10=0.0821]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epoch=121 loss=0.8417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epoch=122 loss=0.8275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epoch=123 loss=0.8327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epoch=124 loss=0.8269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epoch=125 loss=0.8168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epoch=126 loss=0.8233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epoch=127 loss=0.8190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epoch=128 loss=0.8303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epoch=129 loss=0.8123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loss=0.7935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valid[MRR=0.0399 NDCG@5=0.0351 NDCG@10=0.0426 HR@1=0.0178 HR@5=0.0513 HR@10=0.0746]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epoch=131 loss=0.8214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epoch=132 loss=0.8056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epoch=133 loss=0.8018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epoch=134 loss=0.8169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epoch=135 loss=0.8029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epoch=136 loss=0.8054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epoch=137 loss=0.8019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epoch=138 loss=0.8053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epoch=139 loss=0.7941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loss=0.7960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valid[MRR=0.0418 NDCG@5=0.0359 NDCG@10=0.0435 HR@1=0.0212 HR@5=0.0499 HR@10=0.0739]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epoch=141 loss=0.8013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epoch=142 loss=0.8052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epoch=143 loss=0.7821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epoch=144 loss=0.7896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epoch=145 loss=0.8013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epoch=146 loss=0.8117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epoch=147 loss=0.7975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epoch=148 loss=0.7928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epoch=149 loss=0.7910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loss=0.7765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valid[MRR=0.0400 NDCG@5=0.0348 NDCG@10=0.0435 HR@1=0.0178 HR@5=0.0506 HR@10=0.0780]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epoch=151 loss=0.7781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epoch=152 loss=0.7919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epoch=153 loss=0.7839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epoch=154 loss=0.8098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epoch=155 loss=0.8064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epoch=156 loss=0.7927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epoch=157 loss=0.8043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epoch=158 loss=0.7909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epoch=159 loss=0.7889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loss=0.7947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valid[MRR=0.0437 NDCG@5=0.0395 NDCG@10=0.0475 HR@1=0.0212 HR@5=0.0568 HR@10=0.0814]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test[MRR=0.0434 NDCG@5=0.0387 NDCG@10=0.0487 HR@1=0.0192 HR@5=0.0568 HR@10=0.0883]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epoch=161 loss=0.7939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epoch=162 loss=0.7956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epoch=163 loss=0.8006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epoch=164 loss=0.7897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epoch=165 loss=0.7805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epoch=166 loss=0.7773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epoch=167 loss=0.7905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epoch=168 loss=0.7863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epoch=169 loss=0.7858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loss=0.7878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valid[MRR=0.0409 NDCG@5=0.0362 NDCG@10=0.0470 HR@1=0.0178 HR@5=0.0547 HR@10=0.0882]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epoch=171 loss=0.7704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epoch=172 loss=0.7829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epoch=173 loss=0.7834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epoch=174 loss=0.7861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epoch=175 loss=0.7764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epoch=176 loss=0.7793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epoch=177 loss=0.7747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epoch=178 loss=0.7878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epoch=179 loss=0.7647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loss=0.7660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valid[MRR=0.0428 NDCG@5=0.0394 NDCG@10=0.0454 HR@1=0.0192 HR@5=0.0588 HR@10=0.0773]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epoch=181 loss=0.7826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epoch=182 loss=0.7746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epoch=183 loss=0.7855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epoch=184 loss=0.7753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epoch=185 loss=0.7743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epoch=186 loss=0.7808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epoch=187 loss=0.7641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epoch=188 loss=0.7740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epoch=189 loss=0.7700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loss=0.7751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valid[MRR=0.0421 NDCG@5=0.0375 NDCG@10=0.0456 HR@1=0.0198 HR@5=0.0554 HR@10=0.0800]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epoch=191 loss=0.7749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epoch=192 loss=0.7675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epoch=193 loss=0.7663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epoch=194 loss=0.7602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epoch=195 loss=0.7662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epoch=196 loss=0.7796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epoch=197 loss=0.7664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epoch=198 loss=0.7762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epoch=199 loss=0.7655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loss=0.7714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valid[MRR=0.0423 NDCG@5=0.0381 NDCG@10=0.0459 HR@1=0.0205 HR@5=0.0568 HR@10=0.0814]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epoch=201 loss=0.7553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epoch=202 loss=0.7680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epoch=203 loss=0.7565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epoch=204 loss=0.7692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epoch=205 loss=0.7648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epoch=206 loss=0.7550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epoch=207 loss=0.7521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epoch=208 loss=0.7616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epoch=209 loss=0.7632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loss=0.7544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valid[MRR=0.0457 NDCG@5=0.0393 NDCG@10=0.0480 HR@1=0.0253 HR@5=0.0534 HR@10=0.0800]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test[MRR=0.0475 NDCG@5=0.0434 NDCG@10=0.0505 HR@1=0.0240 HR@5=0.0609 HR@10=0.0835]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epoch=211 loss=0.7645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epoch=212 loss=0.7646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epoch=213 loss=0.7615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epoch=214 loss=0.7536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epoch=215 loss=0.7621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epoch=216 loss=0.7459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epoch=217 loss=0.7567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epoch=218 loss=0.7641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epoch=219 loss=0.7729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loss=0.7667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valid[MRR=0.0413 NDCG@5=0.0366 NDCG@10=0.0450 HR@1=0.0185 HR@5=0.0547 HR@10=0.0807]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epoch=221 loss=0.7532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epoch=222 loss=0.7584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epoch=223 loss=0.7360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epoch=224 loss=0.7602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epoch=225 loss=0.7806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epoch=226 loss=0.7623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epoch=227 loss=0.7679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epoch=228 loss=0.7602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epoch=229 loss=0.7702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loss=0.7563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valid[MRR=0.0444 NDCG@5=0.0394 NDCG@10=0.0476 HR@1=0.0212 HR@5=0.0561 HR@10=0.0821]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epoch=231 loss=0.7530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epoch=232 loss=0.7595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epoch=233 loss=0.7541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epoch=234 loss=0.7484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epoch=235 loss=0.7538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epoch=236 loss=0.7447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epoch=237 loss=0.7469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epoch=238 loss=0.7437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epoch=239 loss=0.7483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loss=0.7452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valid[MRR=0.0429 NDCG@5=0.0382 NDCG@10=0.0462 HR@1=0.0212 HR@5=0.0561 HR@10=0.0807]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epoch=241 loss=0.7396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epoch=242 loss=0.7480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epoch=243 loss=0.7415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epoch=244 loss=0.7460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epoch=245 loss=0.7458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epoch=246 loss=0.7571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epoch=247 loss=0.7432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epoch=248 loss=0.7550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epoch=249 loss=0.7516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loss=0.7520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valid[MRR=0.0430 NDCG@5=0.0376 NDCG@10=0.0461 HR@1=0.0198 HR@5=0.0540 HR@10=0.0807]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epoch=251 loss=0.7483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epoch=252 loss=0.7334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epoch=253 loss=0.7450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epoch=254 loss=0.7409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epoch=255 loss=0.7664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epoch=256 loss=0.7415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epoch=257 loss=0.7475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epoch=258 loss=0.7336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epoch=259 loss=0.7468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loss=0.7469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valid[MRR=0.0439 NDCG@5=0.0373 NDCG@10=0.0476 HR@1=0.0212 HR@5=0.0513 HR@10=0.0834]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epoch=261 loss=0.7443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epoch=262 loss=0.7425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epoch=263 loss=0.7443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epoch=264 loss=0.7273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epoch=265 loss=0.7461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epoch=266 loss=0.7456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epoch=267 loss=0.7373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epoch=268 loss=0.7508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epoch=269 loss=0.7470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loss=0.7330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valid[MRR=0.0434 NDCG@5=0.0389 NDCG@10=0.0461 HR@1=0.0226 HR@5=0.0568 HR@10=0.0800]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epoch=271 loss=0.7403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epoch=272 loss=0.7423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epoch=273 loss=0.7254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epoch=274 loss=0.7334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epoch=275 loss=0.7409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epoch=276 loss=0.7477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epoch=277 loss=0.7659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epoch=278 loss=0.7316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epoch=279 loss=0.7368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loss=0.7446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valid[MRR=0.0455 NDCG@5=0.0398 NDCG@10=0.0505 HR@1=0.0226 HR@5=0.0554 HR@10=0.0896]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epoch=281 loss=0.7465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epoch=282 loss=0.7349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epoch=283 loss=0.7415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epoch=284 loss=0.7318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epoch=285 loss=0.7317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epoch=286 loss=0.7389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epoch=287 loss=0.7378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epoch=288 loss=0.7385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epoch=289 loss=0.7310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loss=0.7453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valid[MRR=0.0461 NDCG@5=0.0409 NDCG@10=0.0499 HR@1=0.0253 HR@5=0.0575 HR@10=0.0855]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test[MRR=0.0448 NDCG@5=0.0412 NDCG@10=0.0480 HR@1=0.0212 HR@5=0.0609 HR@10=0.0828]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epoch=291 loss=0.7442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epoch=292 loss=0.7390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epoch=293 loss=0.7401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epoch=294 loss=0.7380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epoch=295 loss=0.7239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epoch=296 loss=0.7367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epoch=297 loss=0.7300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epoch=298 loss=0.7381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epoch=299 loss=0.7431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loss=0.7349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valid[MRR=0.0436 NDCG@5=0.0381 NDCG@10=0.0452 HR@1=0.0212 HR@5=0.0540 HR@10=0.0759]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epoch=301 loss=0.7346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epoch=302 loss=0.7305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epoch=303 loss=0.7311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epoch=304 loss=0.7318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epoch=305 loss=0.7432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epoch=306 loss=0.7434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epoch=307 loss=0.7456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epoch=308 loss=0.7554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epoch=309 loss=0.7388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epoch=310 loss=0.7383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epoch=310 valid[MRR=0.0447 NDCG@5=0.0390 NDCG@10=0.0485 HR@1=0.0212 HR@5=0.0547 HR@10=0.0848]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epoch=311 loss=0.7331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epoch=312 loss=0.7302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epoch=313 loss=0.7408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epoch=314 loss=0.7297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epoch=315 loss=0.7222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epoch=316 loss=0.7369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epoch=317 loss=0.7305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epoch=318 loss=0.7405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epoch=319 loss=0.7371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epoch=320 loss=0.7590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epoch=320 valid[MRR=0.0447 NDCG@5=0.0409 NDCG@10=0.0475 HR@1=0.0205 HR@5=0.0595 HR@10=0.0807]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epoch=321 loss=0.7316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epoch=322 loss=0.7242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epoch=323 loss=0.7446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epoch=324 loss=0.7507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epoch=325 loss=0.7435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epoch=326 loss=0.7180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epoch=327 loss=0.7369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epoch=328 loss=0.7394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epoch=329 loss=0.7375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epoch=330 loss=0.7299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epoch=330 valid[MRR=0.0426 NDCG@5=0.0372 NDCG@10=0.0482 HR@1=0.0192 HR@5=0.0547 HR@10=0.0896]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epoch=331 loss=0.7256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epoch=332 loss=0.7264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epoch=333 loss=0.7205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epoch=334 loss=0.7281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epoch=335 loss=0.7310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epoch=336 loss=0.7384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epoch=337 loss=0.7368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epoch=338 loss=0.7355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epoch=339 loss=0.7332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epoch=340 loss=0.7432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epoch=340 valid[MRR=0.0444 NDCG@5=0.0393 NDCG@10=0.0482 HR@1=0.0219 HR@5=0.0568 HR@10=0.0848]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epoch=341 loss=0.7380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epoch=342 loss=0.7347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epoch=343 loss=0.7202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epoch=344 loss=0.7459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epoch=345 loss=0.7259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epoch=346 loss=0.7348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epoch=347 loss=0.7284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epoch=348 loss=0.7236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epoch=349 loss=0.7380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epoch=350 loss=0.7287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epoch=350 valid[MRR=0.0449 NDCG@5=0.0394 NDCG@10=0.0484 HR@1=0.0219 HR@5=0.0561 HR@10=0.0834]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epoch=351 loss=0.7299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epoch=352 loss=0.7337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epoch=353 loss=0.7343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epoch=354 loss=0.7392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epoch=355 loss=0.7242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epoch=356 loss=0.7484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epoch=357 loss=0.7301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epoch=358 loss=0.7361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epoch=359 loss=0.7266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epoch=360 loss=0.7220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epoch=360 valid[MRR=0.0445 NDCG@5=0.0395 NDCG@10=0.0469 HR@1=0.0212 HR@5=0.0568 HR@10=0.0800]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epoch=361 loss=0.7234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epoch=362 loss=0.7394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epoch=363 loss=0.7351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epoch=364 loss=0.7283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epoch=365 loss=0.7349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epoch=366 loss=0.7487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epoch=367 loss=0.7345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epoch=368 loss=0.7332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epoch=369 loss=0.7521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epoch=370 loss=0.7433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epoch=370 valid[MRR=0.0419 NDCG@5=0.0354 NDCG@10=0.0450 HR@1=0.0192 HR@5=0.0506 HR@10=0.0800]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epoch=371 loss=0.7168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epoch=372 loss=0.7372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epoch=373 loss=0.7483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epoch=374 loss=0.7238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epoch=375 loss=0.7330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epoch=376 loss=0.7269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epoch=377 loss=0.7342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epoch=378 loss=0.7292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epoch=379 loss=0.7341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epoch=380 loss=0.7393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epoch=380 valid[MRR=0.0431 NDCG@5=0.0377 NDCG@10=0.0478 HR@1=0.0212 HR@5=0.0547 HR@10=0.0869]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epoch=381 loss=0.7386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epoch=382 loss=0.7332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epoch=383 loss=0.7265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epoch=384 loss=0.7291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epoch=385 loss=0.7308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epoch=386 loss=0.7415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epoch=387 loss=0.7186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epoch=388 loss=0.7133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epoch=389 loss=0.7337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epoch=390 loss=0.7234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epoch=390 valid[MRR=0.0440 NDCG@5=0.0388 NDCG@10=0.0468 HR@1=0.0219 HR@5=0.0554 HR@10=0.0807]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epoch=391 loss=0.7362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epoch=392 loss=0.7253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epoch=393 loss=0.7378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epoch=394 loss=0.7316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epoch=395 loss=0.7236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epoch=396 loss=0.7341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epoch=397 loss=0.7243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epoch=398 loss=0.7299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epoch=399 loss=0.7370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epoch=400 loss=0.7431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epoch=400 valid[MRR=0.0447 NDCG@5=0.0401 NDCG@10=0.0468 HR@1=0.0226 HR@5=0.0575 HR@10=0.0787]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epoch=401 loss=0.7273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epoch=402 loss=0.7385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epoch=403 loss=0.7186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epoch=404 loss=0.7345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epoch=405 loss=0.7327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epoch=406 loss=0.7199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epoch=407 loss=0.7188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epoch=408 loss=0.7180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epoch=409 loss=0.7488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epoch=410 loss=0.7446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epoch=410 valid[MRR=0.0466 NDCG@5=0.0400 NDCG@10=0.0507 HR@1=0.0246 HR@5=0.0540 HR@10=0.0876]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epoch=410 test[MRR=0.0479 NDCG@5=0.0435 NDCG@10=0.0509 HR@1=0.0253 HR@5=0.0616 HR@10=0.0849]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epoch=411 loss=0.7320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epoch=412 loss=0.7308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epoch=413 loss=0.7464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epoch=414 loss=0.7273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epoch=415 loss=0.7234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epoch=416 loss=0.7310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epoch=417 loss=0.7294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epoch=418 loss=0.7293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epoch=419 loss=0.7404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epoch=420 loss=0.7199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epoch=420 valid[MRR=0.0439 NDCG@5=0.0396 NDCG@10=0.0477 HR@1=0.0205 HR@5=0.0581 HR@10=0.0834]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epoch=421 loss=0.7350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epoch=422 loss=0.7230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epoch=423 loss=0.7129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epoch=424 loss=0.7218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epoch=425 loss=0.7292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epoch=426 loss=0.7197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epoch=427 loss=0.7420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epoch=428 loss=0.7281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epoch=429 loss=0.7337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epoch=430 loss=0.7247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epoch=430 valid[MRR=0.0461 NDCG@5=0.0404 NDCG@10=0.0500 HR@1=0.0233 HR@5=0.0561 HR@10=0.0862]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epoch=431 loss=0.7307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epoch=432 loss=0.7142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epoch=433 loss=0.7385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epoch=434 loss=0.7270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epoch=435 loss=0.7260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epoch=436 loss=0.7317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epoch=437 loss=0.7223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epoch=438 loss=0.7282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epoch=439 loss=0.7448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epoch=440 loss=0.7388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epoch=440 valid[MRR=0.0449 NDCG@5=0.0419 NDCG@10=0.0490 HR@1=0.0205 HR@5=0.0629 HR@10=0.0855]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epoch=441 loss=0.7217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epoch=442 loss=0.7354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epoch=443 loss=0.7296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epoch=444 loss=0.7376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epoch=445 loss=0.7330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epoch=446 loss=0.7195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epoch=447 loss=0.7377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epoch=448 loss=0.7373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epoch=449 loss=0.7307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epoch=450 loss=0.7167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epoch=450 valid[MRR=0.0430 NDCG@5=0.0377 NDCG@10=0.0467 HR@1=0.0185 HR@5=0.0547 HR@10=0.0828]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epoch=451 loss=0.7346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epoch=452 loss=0.7161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epoch=453 loss=0.7381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epoch=454 loss=0.7263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epoch=455 loss=0.7367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epoch=456 loss=0.7269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epoch=457 loss=0.7381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epoch=458 loss=0.7258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epoch=459 loss=0.7246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epoch=460 loss=0.7413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epoch=460 valid[MRR=0.0451 NDCG@5=0.0400 NDCG@10=0.0500 HR@1=0.0205 HR@5=0.0575 HR@10=0.0889]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epoch=461 loss=0.7239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epoch=462 loss=0.7313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epoch=463 loss=0.7266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epoch=464 loss=0.7124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epoch=465 loss=0.7308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epoch=466 loss=0.7383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epoch=467 loss=0.7134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epoch=468 loss=0.7227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epoch=469 loss=0.7288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epoch=470 loss=0.7417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epoch=470 valid[MRR=0.0442 NDCG@5=0.0390 NDCG@10=0.0466 HR@1=0.0205 HR@5=0.0554 HR@10=0.0793]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epoch=471 loss=0.7115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epoch=472 loss=0.7303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epoch=473 loss=0.7172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epoch=474 loss=0.7197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epoch=475 loss=0.7300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epoch=476 loss=0.7361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epoch=477 loss=0.7211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epoch=478 loss=0.7328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epoch=479 loss=0.7362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epoch=480 loss=0.7284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epoch=480 valid[MRR=0.0453 NDCG@5=0.0408 NDCG@10=0.0481 HR@1=0.0219 HR@5=0.0588 HR@10=0.0814]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epoch=481 loss=0.7318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epoch=482 loss=0.7357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epoch=483 loss=0.7177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epoch=484 loss=0.7208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epoch=485 loss=0.7224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epoch=486 loss=0.7224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epoch=487 loss=0.7395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epoch=488 loss=0.7138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epoch=489 loss=0.7265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epoch=490 loss=0.7226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epoch=490 valid[MRR=0.0447 NDCG@5=0.0383 NDCG@10=0.0482 HR@1=0.0212 HR@5=0.0534 HR@10=0.0834]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epoch=491 loss=0.7159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epoch=492 loss=0.7331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epoch=493 loss=0.7477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epoch=494 loss=0.7309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epoch=495 loss=0.7176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epoch=496 loss=0.7239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epoch=497 loss=0.7233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epoch=498 loss=0.7096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epoch=499 loss=0.7223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epoch=500 loss=0.7332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epoch=500 valid[MRR=0.0458 NDCG@5=0.0414 NDCG@10=0.0497 HR@1=0.0233 HR@5=0.0595 HR@10=0.0855]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epoch=501 loss=0.7282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epoch=502 loss=0.7255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epoch=503 loss=0.7301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epoch=504 loss=0.7271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epoch=505 loss=0.7230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epoch=506 loss=0.7306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epoch=507 loss=0.7355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epoch=508 loss=0.7294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epoch=509 loss=0.7364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epoch=510 loss=0.7193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epoch=510 valid[MRR=0.0449 NDCG@5=0.0394 NDCG@10=0.0485 HR@1=0.0212 HR@5=0.0561 HR@10=0.0848]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epoch=511 loss=0.7277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epoch=512 loss=0.7215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epoch=513 loss=0.7314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epoch=514 loss=0.7353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epoch=515 loss=0.7363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epoch=516 loss=0.7156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epoch=517 loss=0.7328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epoch=518 loss=0.7345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epoch=519 loss=0.7283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epoch=520 loss=0.7340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epoch=520 valid[MRR=0.0466 NDCG@5=0.0428 NDCG@10=0.0490 HR@1=0.0246 HR@5=0.0609 HR@10=0.0807]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epoch=520 test[MRR=0.0460 NDCG@5=0.0419 NDCG@10=0.0504 HR@1=0.0205 HR@5=0.0616 HR@10=0.0883]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epoch=521 loss=0.7301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epoch=522 loss=0.7213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epoch=523 loss=0.7200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epoch=524 loss=0.7291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epoch=525 loss=0.7357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epoch=526 loss=0.7254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epoch=527 loss=0.7244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epoch=528 loss=0.7273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epoch=529 loss=0.7296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epoch=530 loss=0.7323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epoch=530 valid[MRR=0.0471 NDCG@5=0.0413 NDCG@10=0.0500 HR@1=0.0253 HR@5=0.0568 HR@10=0.0834]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epoch=530 test[MRR=0.0468 NDCG@5=0.0423 NDCG@10=0.0502 HR@1=0.0240 HR@5=0.0609 HR@10=0.0856]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epoch=531 loss=0.7328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epoch=532 loss=0.7235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epoch=533 loss=0.7274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epoch=534 loss=0.7288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epoch=535 loss=0.7277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epoch=536 loss=0.7259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epoch=537 loss=0.7323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epoch=538 loss=0.7213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epoch=539 loss=0.7202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epoch=540 loss=0.7203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epoch=540 valid[MRR=0.0443 NDCG@5=0.0403 NDCG@10=0.0481 HR@1=0.0205 HR@5=0.0595 HR@10=0.0841]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epoch=541 loss=0.7270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epoch=542 loss=0.7277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epoch=543 loss=0.7212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epoch=544 loss=0.7188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epoch=545 loss=0.7314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epoch=546 loss=0.7207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epoch=547 loss=0.7205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epoch=548 loss=0.7244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epoch=549 loss=0.7175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epoch=550 loss=0.7286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epoch=550 valid[MRR=0.0454 NDCG@5=0.0398 NDCG@10=0.0476 HR@1=0.0233 HR@5=0.0561 HR@10=0.0800]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epoch=551 loss=0.7287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epoch=552 loss=0.7220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epoch=553 loss=0.7212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epoch=554 loss=0.7260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epoch=555 loss=0.7221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epoch=556 loss=0.7234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epoch=557 loss=0.7169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epoch=558 loss=0.7322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epoch=559 loss=0.7198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epoch=560 loss=0.7201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epoch=560 valid[MRR=0.0468 NDCG@5=0.0410 NDCG@10=0.0484 HR@1=0.0260 HR@5=0.0561 HR@10=0.0787]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epoch=561 loss=0.7426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epoch=562 loss=0.7394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epoch=563 loss=0.7197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epoch=564 loss=0.7226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epoch=565 loss=0.7266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epoch=566 loss=0.7029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epoch=567 loss=0.7216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epoch=568 loss=0.7168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epoch=569 loss=0.7358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epoch=570 loss=0.7231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epoch=570 valid[MRR=0.0449 NDCG@5=0.0375 NDCG@10=0.0474 HR@1=0.0226 HR@5=0.0506 HR@10=0.0807]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epoch=571 loss=0.7197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epoch=572 loss=0.7209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epoch=573 loss=0.7267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epoch=574 loss=0.7243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epoch=575 loss=0.7203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epoch=576 loss=0.7402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epoch=577 loss=0.7110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epoch=578 loss=0.7185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epoch=579 loss=0.7232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epoch=580 loss=0.7212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epoch=580 valid[MRR=0.0478 NDCG@5=0.0435 NDCG@10=0.0500 HR@1=0.0260 HR@5=0.0609 HR@10=0.0814]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epoch=580 test[MRR=0.0485 NDCG@5=0.0441 NDCG@10=0.0510 HR@1=0.0253 HR@5=0.0623 HR@10=0.0835]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epoch=581 loss=0.7059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epoch=582 loss=0.7199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epoch=583 loss=0.7220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epoch=584 loss=0.7225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epoch=585 loss=0.7227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epoch=586 loss=0.7058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epoch=587 loss=0.7222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epoch=588 loss=0.7323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epoch=589 loss=0.7195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epoch=590 loss=0.7305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epoch=590 valid[MRR=0.0434 NDCG@5=0.0374 NDCG@10=0.0469 HR@1=0.0198 HR@5=0.0534 HR@10=0.0828]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epoch=591 loss=0.7096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epoch=592 loss=0.7197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epoch=593 loss=0.7500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epoch=594 loss=0.7377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epoch=595 loss=0.7142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epoch=596 loss=0.7280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epoch=597 loss=0.7315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epoch=598 loss=0.7108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epoch=599 loss=0.7217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epoch=600 loss=0.7145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epoch=600 valid[MRR=0.0452 NDCG@5=0.0397 NDCG@10=0.0486 HR@1=0.0212 HR@5=0.0561 HR@10=0.0834]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epoch=601 loss=0.7324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epoch=602 loss=0.7128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epoch=603 loss=0.7180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epoch=604 loss=0.7299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epoch=605 loss=0.7222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epoch=606 loss=0.7266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epoch=607 loss=0.7394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epoch=608 loss=0.7313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epoch=609 loss=0.7183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epoch=610 loss=0.7225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epoch=610 valid[MRR=0.0472 NDCG@5=0.0412 NDCG@10=0.0501 HR@1=0.0260 HR@5=0.0561 HR@10=0.0834]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epoch=611 loss=0.7244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epoch=612 loss=0.7291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epoch=613 loss=0.7208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epoch=614 loss=0.7155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epoch=615 loss=0.7314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epoch=616 loss=0.7320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epoch=617 loss=0.7374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epoch=618 loss=0.7457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epoch=619 loss=0.7256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epoch=620 loss=0.7356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epoch=620 valid[MRR=0.0471 NDCG@5=0.0432 NDCG@10=0.0509 HR@1=0.0253 HR@5=0.0622 HR@10=0.0869]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epoch=621 loss=0.7341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epoch=622 loss=0.7210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epoch=623 loss=0.7213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epoch=624 loss=0.7329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epoch=625 loss=0.7388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epoch=626 loss=0.7170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epoch=627 loss=0.7174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epoch=628 loss=0.7410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epoch=629 loss=0.7365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epoch=630 loss=0.7206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epoch=630 valid[MRR=0.0453 NDCG@5=0.0405 NDCG@10=0.0486 HR@1=0.0226 HR@5=0.0581 HR@10=0.0834]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epoch=631 loss=0.7316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epoch=632 loss=0.7210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epoch=633 loss=0.7294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epoch=634 loss=0.7207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epoch=635 loss=0.7201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epoch=636 loss=0.7295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epoch=637 loss=0.7193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epoch=638 loss=0.7283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epoch=639 loss=0.7332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epoch=640 loss=0.7167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epoch=640 valid[MRR=0.0457 NDCG@5=0.0406 NDCG@10=0.0497 HR@1=0.0239 HR@5=0.0581 HR@10=0.0862]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epoch=641 loss=0.7311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epoch=642 loss=0.7244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epoch=643 loss=0.7204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epoch=644 loss=0.7300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epoch=645 loss=0.7191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epoch=646 loss=0.7274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epoch=647 loss=0.7256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epoch=648 loss=0.7382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epoch=649 loss=0.7355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epoch=650 loss=0.7165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epoch=650 valid[MRR=0.0443 NDCG@5=0.0389 NDCG@10=0.0484 HR@1=0.0219 HR@5=0.0561 HR@10=0.0855]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epoch=651 loss=0.7209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epoch=652 loss=0.7085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epoch=653 loss=0.7086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epoch=654 loss=0.7161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epoch=655 loss=0.7285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epoch=656 loss=0.7327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epoch=657 loss=0.7260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epoch=658 loss=0.7230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epoch=659 loss=0.7387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epoch=660 loss=0.7289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epoch=660 valid[MRR=0.0460 NDCG@5=0.0408 NDCG@10=0.0482 HR@1=0.0226 HR@5=0.0575 HR@10=0.0807]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epoch=661 loss=0.7229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epoch=662 loss=0.7328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epoch=663 loss=0.7414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epoch=664 loss=0.7164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epoch=665 loss=0.7134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epoch=666 loss=0.7284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epoch=667 loss=0.7244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epoch=668 loss=0.7244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epoch=669 loss=0.7308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epoch=670 loss=0.7283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epoch=670 valid[MRR=0.0463 NDCG@5=0.0399 NDCG@10=0.0488 HR@1=0.0239 HR@5=0.0540 HR@10=0.0814]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epoch=671 loss=0.7400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epoch=672 loss=0.7337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epoch=673 loss=0.7118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epoch=674 loss=0.7219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epoch=675 loss=0.7141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epoch=676 loss=0.7224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epoch=677 loss=0.7326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epoch=678 loss=0.7186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epoch=679 loss=0.7285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epoch=680 loss=0.7171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epoch=680 valid[MRR=0.0451 NDCG@5=0.0394 NDCG@10=0.0497 HR@1=0.0226 HR@5=0.0554 HR@10=0.0876]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epoch=681 loss=0.7294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epoch=682 loss=0.7160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epoch=683 loss=0.7241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epoch=684 loss=0.7293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epoch=685 loss=0.7399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epoch=686 loss=0.7229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epoch=687 loss=0.7218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epoch=688 loss=0.7226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epoch=689 loss=0.7214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epoch=690 loss=0.7276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epoch=690 valid[MRR=0.0456 NDCG@5=0.0404 NDCG@10=0.0489 HR@1=0.0233 HR@5=0.0568 HR@10=0.0834]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epoch=691 loss=0.7121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epoch=692 loss=0.7371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epoch=693 loss=0.7238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epoch=694 loss=0.7332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epoch=695 loss=0.7145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epoch=696 loss=0.7270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epoch=697 loss=0.7267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epoch=698 loss=0.7295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epoch=699 loss=0.7355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epoch=700 loss=0.7290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epoch=700 valid[MRR=0.0465 NDCG@5=0.0417 NDCG@10=0.0486 HR@1=0.0233 HR@5=0.0588 HR@10=0.0800]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epoch=701 loss=0.7411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epoch=702 loss=0.7433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epoch=703 loss=0.7246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epoch=704 loss=0.7216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epoch=705 loss=0.7160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epoch=706 loss=0.7312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epoch=707 loss=0.7355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epoch=708 loss=0.7120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epoch=709 loss=0.7332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epoch=710 loss=0.7317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epoch=710 valid[MRR=0.0458 NDCG@5=0.0401 NDCG@10=0.0493 HR@1=0.0233 HR@5=0.0561 HR@10=0.0848]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epoch=711 loss=0.7167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epoch=712 loss=0.7110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epoch=713 loss=0.7170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epoch=714 loss=0.7383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epoch=715 loss=0.7104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epoch=716 loss=0.7210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epoch=717 loss=0.7275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epoch=718 loss=0.7337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epoch=719 loss=0.7227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epoch=720 loss=0.7199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epoch=720 valid[MRR=0.0440 NDCG@5=0.0387 NDCG@10=0.0473 HR@1=0.0198 HR@5=0.0554 HR@10=0.0821]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epoch=721 loss=0.7277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epoch=722 loss=0.7243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epoch=723 loss=0.7246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epoch=724 loss=0.7207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epoch=725 loss=0.7048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epoch=726 loss=0.7431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epoch=727 loss=0.7301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epoch=728 loss=0.7429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epoch=729 loss=0.7217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epoch=730 loss=0.7186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epoch=730 valid[MRR=0.0440 NDCG@5=0.0384 NDCG@10=0.0476 HR@1=0.0205 HR@5=0.0547 HR@10=0.0834]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epoch=731 loss=0.7179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epoch=732 loss=0.7248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epoch=733 loss=0.7310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epoch=734 loss=0.7220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epoch=735 loss=0.7365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epoch=736 loss=0.7289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epoch=737 loss=0.7193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epoch=738 loss=0.7168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epoch=739 loss=0.7167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epoch=740 loss=0.7348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epoch=740 valid[MRR=0.0478 NDCG@5=0.0430 NDCG@10=0.0506 HR@1=0.0267 HR@5=0.0602 HR@10=0.0841]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epoch=740 test[MRR=0.0459 NDCG@5=0.0418 NDCG@10=0.0503 HR@1=0.0212 HR@5=0.0616 HR@10=0.0883]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epoch=741 loss=0.7256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epoch=742 loss=0.7202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epoch=743 loss=0.7249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epoch=744 loss=0.7175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epoch=745 loss=0.7303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epoch=746 loss=0.7265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epoch=747 loss=0.7267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epoch=748 loss=0.7196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epoch=749 loss=0.7294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epoch=750 loss=0.7391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epoch=750 valid[MRR=0.0463 NDCG@5=0.0412 NDCG@10=0.0500 HR@1=0.0233 HR@5=0.0581 HR@10=0.0855]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epoch=751 loss=0.7348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epoch=752 loss=0.7224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epoch=753 loss=0.7098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epoch=754 loss=0.7162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epoch=755 loss=0.7274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epoch=756 loss=0.7251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epoch=757 loss=0.7195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epoch=758 loss=0.7308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epoch=759 loss=0.7266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epoch=760 loss=0.7212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epoch=760 valid[MRR=0.0455 NDCG@5=0.0409 NDCG@10=0.0485 HR@1=0.0233 HR@5=0.0588 HR@10=0.0821]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epoch=761 loss=0.7344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epoch=762 loss=0.7218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epoch=763 loss=0.7043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epoch=764 loss=0.7291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epoch=765 loss=0.7252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epoch=766 loss=0.7250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epoch=767 loss=0.7248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epoch=768 loss=0.7278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epoch=769 loss=0.7296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epoch=770 loss=0.7395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epoch=770 valid[MRR=0.0447 NDCG@5=0.0395 NDCG@10=0.0484 HR@1=0.0226 HR@5=0.0568 HR@10=0.0848]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epoch=771 loss=0.7289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epoch=772 loss=0.7232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epoch=773 loss=0.7246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epoch=774 loss=0.7113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epoch=775 loss=0.7162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epoch=776 loss=0.7177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epoch=777 loss=0.7304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epoch=778 loss=0.7283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epoch=779 loss=0.7234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epoch=780 loss=0.7290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epoch=780 valid[MRR=0.0432 NDCG@5=0.0393 NDCG@10=0.0465 HR@1=0.0178 HR@5=0.0588 HR@10=0.0807]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epoch=781 loss=0.7271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epoch=782 loss=0.7217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epoch=783 loss=0.7366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epoch=784 loss=0.7079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epoch=785 loss=0.7308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epoch=786 loss=0.7360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epoch=787 loss=0.7289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epoch=788 loss=0.7479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epoch=789 loss=0.7205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epoch=790 loss=0.7157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epoch=790 valid[MRR=0.0480 NDCG@5=0.0425 NDCG@10=0.0508 HR@1=0.0246 HR@5=0.0581 HR@10=0.0841]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epoch=790 test[MRR=0.0442 NDCG@5=0.0397 NDCG@10=0.0484 HR@1=0.0205 HR@5=0.0589 HR@10=0.0862]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epoch=791 loss=0.7321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epoch=792 loss=0.7128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epoch=793 loss=0.7203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epoch=794 loss=0.7038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epoch=795 loss=0.7202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epoch=796 loss=0.7137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epoch=797 loss=0.7261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epoch=798 loss=0.7446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epoch=799 loss=0.7246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epoch=800 loss=0.7277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epoch=800 valid[MRR=0.0452 NDCG@5=0.0395 NDCG@10=0.0481 HR@1=0.0226 HR@5=0.0554 HR@10=0.0821]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epoch=801 loss=0.7139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epoch=802 loss=0.7234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epoch=803 loss=0.7231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epoch=804 loss=0.7256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epoch=805 loss=0.7208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epoch=806 loss=0.7231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epoch=807 loss=0.7216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epoch=808 loss=0.7292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epoch=809 loss=0.7176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epoch=810 loss=0.7344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epoch=810 valid[MRR=0.0464 NDCG@5=0.0419 NDCG@10=0.0496 HR@1=0.0239 HR@5=0.0602 HR@10=0.0834]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epoch=811 loss=0.7347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epoch=812 loss=0.7272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epoch=813 loss=0.7350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epoch=814 loss=0.7394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epoch=815 loss=0.7241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epoch=816 loss=0.7113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epoch=817 loss=0.7342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epoch=818 loss=0.7269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epoch=819 loss=0.7228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epoch=820 loss=0.7265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epoch=820 valid[MRR=0.0484 NDCG@5=0.0442 NDCG@10=0.0508 HR@1=0.0267 HR@5=0.0622 HR@10=0.0828]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epoch=820 test[MRR=0.0465 NDCG@5=0.0419 NDCG@10=0.0500 HR@1=0.0219 HR@5=0.0602 HR@10=0.0856]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epoch=821 loss=0.7285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epoch=822 loss=0.7275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epoch=823 loss=0.7116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epoch=824 loss=0.7206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epoch=825 loss=0.7353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epoch=826 loss=0.7237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epoch=827 loss=0.7205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epoch=828 loss=0.7152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epoch=829 loss=0.7111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epoch=830 loss=0.7198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epoch=830 valid[MRR=0.0447 NDCG@5=0.0400 NDCG@10=0.0500 HR@1=0.0219 HR@5=0.0588 HR@10=0.0903]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epoch=831 loss=0.7221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epoch=832 loss=0.7156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epoch=833 loss=0.7274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epoch=834 loss=0.7382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epoch=835 loss=0.7213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epoch=836 loss=0.7260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epoch=837 loss=0.7345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epoch=838 loss=0.7336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epoch=839 loss=0.7189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epoch=840 loss=0.7202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epoch=840 valid[MRR=0.0437 NDCG@5=0.0388 NDCG@10=0.0478 HR@1=0.0205 HR@5=0.0568 HR@10=0.0848]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epoch=841 loss=0.7175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epoch=842 loss=0.7280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epoch=843 loss=0.7254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epoch=844 loss=0.7284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epoch=845 loss=0.7287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epoch=846 loss=0.7185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epoch=847 loss=0.7227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epoch=848 loss=0.7172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epoch=849 loss=0.7439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epoch=850 loss=0.7281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epoch=850 valid[MRR=0.0441 NDCG@5=0.0395 NDCG@10=0.0475 HR@1=0.0212 HR@5=0.0575 HR@10=0.0828]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epoch=851 loss=0.7435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epoch=852 loss=0.7369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epoch=853 loss=0.7231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epoch=854 loss=0.7163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epoch=855 loss=0.7272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epoch=856 loss=0.7210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epoch=857 loss=0.7382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epoch=858 loss=0.7268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epoch=859 loss=0.7286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epoch=860 loss=0.7240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epoch=860 valid[MRR=0.0457 NDCG@5=0.0415 NDCG@10=0.0479 HR@1=0.0226 HR@5=0.0602 HR@10=0.0793]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epoch=861 loss=0.7202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epoch=862 loss=0.7150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epoch=863 loss=0.7224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epoch=864 loss=0.7357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epoch=865 loss=0.7273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epoch=866 loss=0.7463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epoch=867 loss=0.7229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epoch=868 loss=0.7104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epoch=869 loss=0.7232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epoch=870 loss=0.7228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epoch=870 valid[MRR=0.0445 NDCG@5=0.0401 NDCG@10=0.0486 HR@1=0.0198 HR@5=0.0588 HR@10=0.0855]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epoch=871 loss=0.7403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epoch=872 loss=0.7167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epoch=873 loss=0.7285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epoch=874 loss=0.7238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epoch=875 loss=0.7284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epoch=876 loss=0.7413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epoch=877 loss=0.7265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epoch=878 loss=0.7243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epoch=879 loss=0.7255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epoch=880 loss=0.7245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epoch=880 valid[MRR=0.0444 NDCG@5=0.0395 NDCG@10=0.0481 HR@1=0.0226 HR@5=0.0575 HR@10=0.0841]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epoch=881 loss=0.7195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epoch=882 loss=0.7256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epoch=883 loss=0.7142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epoch=884 loss=0.7244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epoch=885 loss=0.7261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epoch=886 loss=0.7269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epoch=887 loss=0.7311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epoch=888 loss=0.7233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epoch=889 loss=0.7198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epoch=890 loss=0.7293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epoch=890 valid[MRR=0.0471 NDCG@5=0.0421 NDCG@10=0.0498 HR@1=0.0246 HR@5=0.0588 HR@10=0.0828]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epoch=891 loss=0.7320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epoch=892 loss=0.7272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epoch=893 loss=0.7242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epoch=894 loss=0.7296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epoch=895 loss=0.7156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epoch=896 loss=0.7269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epoch=897 loss=0.7180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epoch=898 loss=0.7251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epoch=899 loss=0.7226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epoch=900 loss=0.7232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epoch=900 valid[MRR=0.0440 NDCG@5=0.0395 NDCG@10=0.0479 HR@1=0.0205 HR@5=0.0581 HR@10=0.0841]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epoch=901 loss=0.7197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epoch=902 loss=0.7285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epoch=903 loss=0.7187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epoch=904 loss=0.7264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epoch=905 loss=0.7326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epoch=906 loss=0.7227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epoch=907 loss=0.7281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epoch=908 loss=0.7324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epoch=909 loss=0.7196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epoch=910 loss=0.7087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epoch=910 valid[MRR=0.0460 NDCG@5=0.0403 NDCG@10=0.0500 HR@1=0.0233 HR@5=0.0568 HR@10=0.0869]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epoch=911 loss=0.7251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epoch=912 loss=0.7326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epoch=913 loss=0.7291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epoch=914 loss=0.7182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epoch=915 loss=0.7086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epoch=916 loss=0.7086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epoch=917 loss=0.7216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epoch=918 loss=0.7298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epoch=919 loss=0.7159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epoch=920 loss=0.7218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epoch=920 valid[MRR=0.0456 NDCG@5=0.0423 NDCG@10=0.0498 HR@1=0.0212 HR@5=0.0629 HR@10=0.0862]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epoch=921 loss=0.7302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epoch=922 loss=0.7221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epoch=923 loss=0.7278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epoch=924 loss=0.7199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epoch=925 loss=0.7282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epoch=926 loss=0.7231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epoch=927 loss=0.7284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epoch=928 loss=0.7233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epoch=929 loss=0.7257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epoch=930 loss=0.7218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epoch=930 valid[MRR=0.0450 NDCG@5=0.0383 NDCG@10=0.0493 HR@1=0.0233 HR@5=0.0527 HR@10=0.0869]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epoch=931 loss=0.7181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epoch=932 loss=0.7251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epoch=933 loss=0.7219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epoch=934 loss=0.7246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epoch=935 loss=0.7311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epoch=936 loss=0.7239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epoch=937 loss=0.7260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epoch=938 loss=0.7230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epoch=939 loss=0.7242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epoch=940 loss=0.7345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epoch=940 valid[MRR=0.0440 NDCG@5=0.0402 NDCG@10=0.0486 HR@1=0.0205 HR@5=0.0602 HR@10=0.0869]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epoch=941 loss=0.7283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epoch=942 loss=0.7189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epoch=943 loss=0.7268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epoch=944 loss=0.7394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epoch=945 loss=0.7116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epoch=946 loss=0.7194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epoch=947 loss=0.7236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epoch=948 loss=0.7328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epoch=949 loss=0.7165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epoch=950 loss=0.7292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epoch=950 valid[MRR=0.0446 NDCG@5=0.0389 NDCG@10=0.0484 HR@1=0.0219 HR@5=0.0554 HR@10=0.0848]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epoch=951 loss=0.7300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epoch=952 loss=0.7296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epoch=953 loss=0.7252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epoch=954 loss=0.7306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epoch=955 loss=0.7259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epoch=956 loss=0.7183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epoch=957 loss=0.7293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epoch=958 loss=0.7282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epoch=959 loss=0.7246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epoch=960 loss=0.7300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epoch=960 valid[MRR=0.0449 NDCG@5=0.0397 NDCG@10=0.0492 HR@1=0.0212 HR@5=0.0575 HR@10=0.0869]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epoch=961 loss=0.7312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epoch=962 loss=0.7168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epoch=963 loss=0.7442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epoch=964 loss=0.7209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epoch=965 loss=0.7253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epoch=966 loss=0.7318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epoch=967 loss=0.7370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epoch=968 loss=0.7106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epoch=969 loss=0.7265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epoch=970 loss=0.7244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epoch=970 valid[MRR=0.0408 NDCG@5=0.0366 NDCG@10=0.0451 HR@1=0.0157 HR@5=0.0568 HR@10=0.0834]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epoch=971 loss=0.7166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epoch=972 loss=0.7281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epoch=973 loss=0.7183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epoch=974 loss=0.7180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epoch=975 loss=0.7210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epoch=976 loss=0.7362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epoch=977 loss=0.7252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epoch=978 loss=0.7272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epoch=979 loss=0.7183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epoch=980 loss=0.7301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epoch=980 valid[MRR=0.0441 NDCG@5=0.0388 NDCG@10=0.0467 HR@1=0.0212 HR@5=0.0554 HR@10=0.0800]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epoch=981 loss=0.7238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epoch=982 loss=0.7207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epoch=983 loss=0.7293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epoch=984 loss=0.7095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epoch=985 loss=0.7193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epoch=986 loss=0.7158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epoch=987 loss=0.7340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epoch=988 loss=0.7342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epoch=989 loss=0.7099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epoch=990 loss=0.7273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epoch=990 valid[MRR=0.0457 NDCG@5=0.0412 NDCG@10=0.0482 HR@1=0.0233 HR@5=0.0588 HR@10=0.0807]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epoch=991 loss=0.7234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epoch=992 loss=0.7148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epoch=993 loss=0.7240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epoch=994 loss=0.7290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epoch=995 loss=0.7248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epoch=996 loss=0.7238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epoch=997 loss=0.7325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epoch=998 loss=0.7197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epoch=999 loss=0.7296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epoch=1000 loss=0.7216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epoch=1000 valid[MRR=0.0451 NDCG@5=0.0398 NDCG@10=0.0486 HR@1=0.0219 HR@5=0.0568 HR@10=0.0841]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epoch=820 best_test_by_valid_MRR[MRR=0.0465 NDCG@5=0.0419 NDCG@10=0.0500 HR@1=0.0219 HR@5=0.0602 HR@10=0.0856]</w:t>
      </w:r>
      <w:r>
        <w:rPr>
          <w:rFonts w:ascii="Consolas" w:hAnsi="Consolas"/>
          <w:sz w:val="16"/>
        </w:rPr>
        <w:br w:type="textWrapping"/>
      </w:r>
    </w:p>
    <w:p>
      <w:pPr>
        <w:rPr>
          <w:rFonts w:ascii="Consolas" w:hAnsi="Consolas"/>
          <w:sz w:val="16"/>
        </w:rPr>
      </w:pPr>
    </w:p>
    <w:p>
      <w:pPr>
        <w:pStyle w:val="4"/>
      </w:pPr>
      <w:r>
        <w:t>Entertainment-Education\x\console.log</w:t>
      </w:r>
    </w:p>
    <w:p>
      <w:r>
        <w:rPr>
          <w:rFonts w:ascii="Consolas" w:hAnsi="Consolas"/>
          <w:sz w:val="16"/>
        </w:rPr>
        <w:t>epoch=1 loss=8.9638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 loss=7.6178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 loss=7.5764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 loss=7.4735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 loss=6.8372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 loss=6.0342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 loss=5.5435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 loss=5.1771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 loss=5.0111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loss=4.9201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valid[MRR=0.2512 NDCG@5=0.2572 NDCG@10=0.3002 HR@1=0.1324 HR@5=0.3760 HR@10=0.5091]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test[MRR=0.2618 NDCG@5=0.2691 NDCG@10=0.3104 HR@1=0.1414 HR@5=0.3893 HR@10=0.5164]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 loss=4.8104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 loss=4.7400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 loss=4.6853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 loss=4.5515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 loss=4.3628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 loss=4.1863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 loss=4.0410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 loss=3.8515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 loss=3.7592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loss=3.6820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valid[MRR=0.2702 NDCG@5=0.2766 NDCG@10=0.3187 HR@1=0.1463 HR@5=0.3979 HR@10=0.5276]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test[MRR=0.2777 NDCG@5=0.2867 NDCG@10=0.3266 HR@1=0.1509 HR@5=0.4129 HR@10=0.5365]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 loss=3.5796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 loss=3.4883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 loss=3.4125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 loss=3.3182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 loss=3.3052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 loss=3.2431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 loss=3.1729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 loss=3.1715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 loss=3.1175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loss=3.0780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valid[MRR=0.2803 NDCG@5=0.2858 NDCG@10=0.3291 HR@1=0.1580 HR@5=0.4054 HR@10=0.5393]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test[MRR=0.2824 NDCG@5=0.2881 NDCG@10=0.3330 HR@1=0.1570 HR@5=0.4103 HR@10=0.5489]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 loss=3.0258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 loss=3.0175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 loss=2.9681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 loss=2.9513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 loss=2.8995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 loss=2.8730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 loss=2.8457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 loss=2.7879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 loss=2.7859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loss=2.7475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valid[MRR=0.2805 NDCG@5=0.2854 NDCG@10=0.3328 HR@1=0.1534 HR@5=0.4076 HR@10=0.5550]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test[MRR=0.2870 NDCG@5=0.2925 NDCG@10=0.3386 HR@1=0.1645 HR@5=0.4158 HR@10=0.5585]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 loss=2.7374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 loss=2.6838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 loss=2.6520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 loss=2.6322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 loss=2.6230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 loss=2.5892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 loss=2.5560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 loss=2.5251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 loss=2.5076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loss=2.4941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valid[MRR=0.2864 NDCG@5=0.2930 NDCG@10=0.3406 HR@1=0.1594 HR@5=0.4202 HR@10=0.5668]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test[MRR=0.2844 NDCG@5=0.2916 NDCG@10=0.3369 HR@1=0.1565 HR@5=0.4203 HR@10=0.5601]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 loss=2.4506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 loss=2.4265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 loss=2.3828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 loss=2.3636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 loss=2.3262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 loss=2.2997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 loss=2.2644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 loss=2.2695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 loss=2.2385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loss=2.2202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valid[MRR=0.2835 NDCG@5=0.2921 NDCG@10=0.3384 HR@1=0.1512 HR@5=0.4260 HR@10=0.5681]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 loss=2.1822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 loss=2.1772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 loss=2.1730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 loss=2.1365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 loss=2.1304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 loss=2.1156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 loss=2.0962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 loss=2.0644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 loss=2.0432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loss=2.0365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valid[MRR=0.2794 NDCG@5=0.2866 NDCG@10=0.3373 HR@1=0.1452 HR@5=0.4195 HR@10=0.5767]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 loss=2.0129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 loss=1.9892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 loss=2.0098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 loss=1.9830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 loss=1.9447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 loss=1.9709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 loss=1.9447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 loss=1.9143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 loss=1.9150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loss=1.8999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valid[MRR=0.2808 NDCG@5=0.2869 NDCG@10=0.3360 HR@1=0.1494 HR@5=0.4160 HR@10=0.5679]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 loss=1.9079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 loss=1.8931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 loss=1.8840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 loss=1.8756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 loss=1.8648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 loss=1.8619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 loss=1.8501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 loss=1.8407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 loss=1.8432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loss=1.8186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valid[MRR=0.2849 NDCG@5=0.2944 NDCG@10=0.3416 HR@1=0.1525 HR@5=0.4310 HR@10=0.5767]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 loss=1.8146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 loss=1.8123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 loss=1.7972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 loss=1.7911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 loss=1.7878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 loss=1.7840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 loss=1.7766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 loss=1.7687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 loss=1.7689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loss=1.7526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valid[MRR=0.2836 NDCG@5=0.2904 NDCG@10=0.3397 HR@1=0.1523 HR@5=0.4213 HR@10=0.5740]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epoch=101 loss=1.7430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epoch=102 loss=1.7511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epoch=103 loss=1.7708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epoch=104 loss=1.7352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epoch=105 loss=1.7235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epoch=106 loss=1.7302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epoch=107 loss=1.7141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epoch=108 loss=1.7191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epoch=109 loss=1.7163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loss=1.6961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valid[MRR=0.2867 NDCG@5=0.2937 NDCG@10=0.3430 HR@1=0.1561 HR@5=0.4251 HR@10=0.5774]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test[MRR=0.2929 NDCG@5=0.3014 NDCG@10=0.3484 HR@1=0.1634 HR@5=0.4352 HR@10=0.5806]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epoch=111 loss=1.6963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epoch=112 loss=1.7163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epoch=113 loss=1.6810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epoch=114 loss=1.6880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epoch=115 loss=1.6964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epoch=116 loss=1.6831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epoch=117 loss=1.6818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epoch=118 loss=1.6775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epoch=119 loss=1.6763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loss=1.6522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valid[MRR=0.2816 NDCG@5=0.2873 NDCG@10=0.3406 HR@1=0.1485 HR@5=0.4178 HR@10=0.5829]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epoch=121 loss=1.6611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epoch=122 loss=1.6584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epoch=123 loss=1.6479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epoch=124 loss=1.6556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epoch=125 loss=1.6426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epoch=126 loss=1.6405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epoch=127 loss=1.6452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epoch=128 loss=1.6458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epoch=129 loss=1.6328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loss=1.6300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valid[MRR=0.2788 NDCG@5=0.2856 NDCG@10=0.3369 HR@1=0.1461 HR@5=0.4187 HR@10=0.5774]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epoch=131 loss=1.6225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epoch=132 loss=1.6345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epoch=133 loss=1.6256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epoch=134 loss=1.6292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epoch=135 loss=1.6082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epoch=136 loss=1.6175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epoch=137 loss=1.6272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epoch=138 loss=1.6146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epoch=139 loss=1.6152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loss=1.6158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valid[MRR=0.2814 NDCG@5=0.2863 NDCG@10=0.3373 HR@1=0.1499 HR@5=0.4156 HR@10=0.5725]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epoch=141 loss=1.5973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epoch=142 loss=1.5954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epoch=143 loss=1.5760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epoch=144 loss=1.5918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epoch=145 loss=1.5905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epoch=146 loss=1.5809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epoch=147 loss=1.5705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epoch=148 loss=1.5800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epoch=149 loss=1.5976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loss=1.5908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valid[MRR=0.2769 NDCG@5=0.2829 NDCG@10=0.3347 HR@1=0.1430 HR@5=0.4158 HR@10=0.5756]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epoch=151 loss=1.5884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epoch=152 loss=1.5556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epoch=153 loss=1.5539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epoch=154 loss=1.5701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epoch=155 loss=1.5673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epoch=156 loss=1.5500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epoch=157 loss=1.5649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epoch=158 loss=1.5616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epoch=159 loss=1.5693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loss=1.5556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valid[MRR=0.2854 NDCG@5=0.2920 NDCG@10=0.3401 HR@1=0.1530 HR@5=0.4222 HR@10=0.5707]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epoch=161 loss=1.5531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epoch=162 loss=1.5445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epoch=163 loss=1.5516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epoch=164 loss=1.5564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epoch=165 loss=1.5404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epoch=166 loss=1.5298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epoch=167 loss=1.5422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epoch=168 loss=1.5295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epoch=169 loss=1.5315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loss=1.5212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valid[MRR=0.2874 NDCG@5=0.2942 NDCG@10=0.3444 HR@1=0.1543 HR@5=0.4266 HR@10=0.5813]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test[MRR=0.2963 NDCG@5=0.3041 NDCG@10=0.3515 HR@1=0.1661 HR@5=0.4359 HR@10=0.5831]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epoch=171 loss=1.5332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epoch=172 loss=1.5344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epoch=173 loss=1.5213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epoch=174 loss=1.5158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epoch=175 loss=1.5166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epoch=176 loss=1.5188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epoch=177 loss=1.5087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epoch=178 loss=1.5156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epoch=179 loss=1.5118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loss=1.4979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valid[MRR=0.2869 NDCG@5=0.2938 NDCG@10=0.3432 HR@1=0.1534 HR@5=0.4264 HR@10=0.5789]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epoch=181 loss=1.5062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epoch=182 loss=1.5117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epoch=183 loss=1.5092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epoch=184 loss=1.5080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epoch=185 loss=1.5125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epoch=186 loss=1.5086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epoch=187 loss=1.4940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epoch=188 loss=1.4949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epoch=189 loss=1.4937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loss=1.5013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valid[MRR=0.2864 NDCG@5=0.2933 NDCG@10=0.3450 HR@1=0.1525 HR@5=0.4266 HR@10=0.5864]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epoch=191 loss=1.4785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epoch=192 loss=1.4902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epoch=193 loss=1.4987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epoch=194 loss=1.4928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epoch=195 loss=1.4868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epoch=196 loss=1.4991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epoch=197 loss=1.4834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epoch=198 loss=1.4795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epoch=199 loss=1.4831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loss=1.4877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valid[MRR=0.2840 NDCG@5=0.2907 NDCG@10=0.3403 HR@1=0.1530 HR@5=0.4235 HR@10=0.5767]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epoch=201 loss=1.4950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epoch=202 loss=1.4650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epoch=203 loss=1.4737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epoch=204 loss=1.4690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epoch=205 loss=1.4806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epoch=206 loss=1.4784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epoch=207 loss=1.4748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epoch=208 loss=1.4567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epoch=209 loss=1.4761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loss=1.4578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valid[MRR=0.2830 NDCG@5=0.2901 NDCG@10=0.3403 HR@1=0.1503 HR@5=0.4244 HR@10=0.5798]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epoch=211 loss=1.4560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epoch=212 loss=1.4696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epoch=213 loss=1.4659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epoch=214 loss=1.4693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epoch=215 loss=1.4619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epoch=216 loss=1.4563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epoch=217 loss=1.4659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epoch=218 loss=1.4559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epoch=219 loss=1.4587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loss=1.4678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valid[MRR=0.2848 NDCG@5=0.2896 NDCG@10=0.3421 HR@1=0.1532 HR@5=0.4191 HR@10=0.5809]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epoch=221 loss=1.4544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epoch=222 loss=1.4384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epoch=223 loss=1.4462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epoch=224 loss=1.4502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epoch=225 loss=1.4587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epoch=226 loss=1.4370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epoch=227 loss=1.4482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epoch=228 loss=1.4511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epoch=229 loss=1.4455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loss=1.4499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valid[MRR=0.2881 NDCG@5=0.2972 NDCG@10=0.3457 HR@1=0.1527 HR@5=0.4339 HR@10=0.5838]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test[MRR=0.2944 NDCG@5=0.3033 NDCG@10=0.3529 HR@1=0.1599 HR@5=0.4395 HR@10=0.5935]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epoch=231 loss=1.4400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epoch=232 loss=1.4423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epoch=233 loss=1.4300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epoch=234 loss=1.4402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epoch=235 loss=1.4540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epoch=236 loss=1.4429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epoch=237 loss=1.4382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epoch=238 loss=1.4350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epoch=239 loss=1.4375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loss=1.4421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valid[MRR=0.2857 NDCG@5=0.2927 NDCG@10=0.3430 HR@1=0.1521 HR@5=0.4262 HR@10=0.5816]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epoch=241 loss=1.4356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epoch=242 loss=1.4307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epoch=243 loss=1.4300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epoch=244 loss=1.4372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epoch=245 loss=1.4317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epoch=246 loss=1.4240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epoch=247 loss=1.4231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epoch=248 loss=1.4293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epoch=249 loss=1.4340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loss=1.4283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valid[MRR=0.2823 NDCG@5=0.2904 NDCG@10=0.3406 HR@1=0.1485 HR@5=0.4275 HR@10=0.5822]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epoch=251 loss=1.4215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epoch=252 loss=1.4254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epoch=253 loss=1.4324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epoch=254 loss=1.4161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epoch=255 loss=1.4237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epoch=256 loss=1.4340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epoch=257 loss=1.4217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epoch=258 loss=1.4308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epoch=259 loss=1.4256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loss=1.4221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valid[MRR=0.2850 NDCG@5=0.2916 NDCG@10=0.3417 HR@1=0.1532 HR@5=0.4240 HR@10=0.5791]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epoch=261 loss=1.4117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epoch=262 loss=1.4237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epoch=263 loss=1.4108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epoch=264 loss=1.4039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epoch=265 loss=1.4111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epoch=266 loss=1.4146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epoch=267 loss=1.4044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epoch=268 loss=1.3998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epoch=269 loss=1.3985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loss=1.4239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valid[MRR=0.2829 NDCG@5=0.2899 NDCG@10=0.3385 HR@1=0.1488 HR@5=0.4231 HR@10=0.5738]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epoch=271 loss=1.4127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epoch=272 loss=1.4066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epoch=273 loss=1.4176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epoch=274 loss=1.4112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epoch=275 loss=1.3997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epoch=276 loss=1.4098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epoch=277 loss=1.4064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epoch=278 loss=1.4043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epoch=279 loss=1.4081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loss=1.4030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valid[MRR=0.2868 NDCG@5=0.2945 NDCG@10=0.3430 HR@1=0.1547 HR@5=0.4286 HR@10=0.5787]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epoch=281 loss=1.4099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epoch=282 loss=1.3958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epoch=283 loss=1.3931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epoch=284 loss=1.4142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epoch=285 loss=1.3934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epoch=286 loss=1.3946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epoch=287 loss=1.3959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epoch=288 loss=1.3961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epoch=289 loss=1.3889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loss=1.4075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valid[MRR=0.2850 NDCG@5=0.2925 NDCG@10=0.3427 HR@1=0.1494 HR@5=0.4266 HR@10=0.5822]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epoch=291 loss=1.4042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epoch=292 loss=1.3964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epoch=293 loss=1.4065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epoch=294 loss=1.3921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epoch=295 loss=1.3923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epoch=296 loss=1.3841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epoch=297 loss=1.3808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epoch=298 loss=1.3829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epoch=299 loss=1.3893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loss=1.4071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valid[MRR=0.2839 NDCG@5=0.2905 NDCG@10=0.3412 HR@1=0.1505 HR@5=0.4242 HR@10=0.5805]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epoch=301 loss=1.3968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epoch=302 loss=1.3937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epoch=303 loss=1.3874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epoch=304 loss=1.3994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epoch=305 loss=1.3902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epoch=306 loss=1.3872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epoch=307 loss=1.3928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epoch=308 loss=1.3953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epoch=309 loss=1.3827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epoch=310 loss=1.3908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epoch=310 valid[MRR=0.2824 NDCG@5=0.2880 NDCG@10=0.3395 HR@1=0.1481 HR@5=0.4191 HR@10=0.5785]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epoch=311 loss=1.3899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epoch=312 loss=1.3885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epoch=313 loss=1.4024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epoch=314 loss=1.3916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epoch=315 loss=1.3918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epoch=316 loss=1.3807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epoch=317 loss=1.3869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epoch=318 loss=1.3782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epoch=319 loss=1.3825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epoch=320 loss=1.3794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epoch=320 valid[MRR=0.2815 NDCG@5=0.2867 NDCG@10=0.3392 HR@1=0.1472 HR@5=0.4180 HR@10=0.5798]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epoch=321 loss=1.3762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epoch=322 loss=1.3861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epoch=323 loss=1.3966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epoch=324 loss=1.3754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epoch=325 loss=1.3865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epoch=326 loss=1.3948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epoch=327 loss=1.3780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epoch=328 loss=1.3731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epoch=329 loss=1.3720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epoch=330 loss=1.3863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epoch=330 valid[MRR=0.2864 NDCG@5=0.2927 NDCG@10=0.3433 HR@1=0.1532 HR@5=0.4248 HR@10=0.5809]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epoch=331 loss=1.3833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epoch=332 loss=1.3880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epoch=333 loss=1.3781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epoch=334 loss=1.3805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epoch=335 loss=1.3797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epoch=336 loss=1.3747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epoch=337 loss=1.3814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epoch=338 loss=1.3769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epoch=339 loss=1.3740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epoch=340 loss=1.3741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epoch=340 valid[MRR=0.2842 NDCG@5=0.2914 NDCG@10=0.3413 HR@1=0.1492 HR@5=0.4255 HR@10=0.5800]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epoch=341 loss=1.3812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epoch=342 loss=1.3781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epoch=343 loss=1.3732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epoch=344 loss=1.3935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epoch=345 loss=1.3805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epoch=346 loss=1.3768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epoch=347 loss=1.3781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epoch=348 loss=1.3723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epoch=349 loss=1.3861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epoch=350 loss=1.3795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epoch=350 valid[MRR=0.2811 NDCG@5=0.2885 NDCG@10=0.3404 HR@1=0.1426 HR@5=0.4246 HR@10=0.5849]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epoch=351 loss=1.3685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epoch=352 loss=1.3796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epoch=353 loss=1.3772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epoch=354 loss=1.3712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epoch=355 loss=1.3781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epoch=356 loss=1.3741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epoch=357 loss=1.3796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epoch=358 loss=1.3677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epoch=359 loss=1.3770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epoch=360 loss=1.3741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epoch=360 valid[MRR=0.2845 NDCG@5=0.2921 NDCG@10=0.3409 HR@1=0.1503 HR@5=0.4268 HR@10=0.5778]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epoch=361 loss=1.3707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epoch=362 loss=1.3719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epoch=363 loss=1.3777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epoch=364 loss=1.3749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epoch=365 loss=1.3683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epoch=366 loss=1.3746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epoch=367 loss=1.3653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epoch=368 loss=1.3730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epoch=369 loss=1.3609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epoch=370 loss=1.3668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epoch=370 valid[MRR=0.2861 NDCG@5=0.2951 NDCG@10=0.3436 HR@1=0.1519 HR@5=0.4324 HR@10=0.5831]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epoch=371 loss=1.3629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epoch=372 loss=1.3756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epoch=373 loss=1.3650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epoch=374 loss=1.3656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epoch=375 loss=1.3672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epoch=376 loss=1.3578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epoch=377 loss=1.3750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epoch=378 loss=1.3658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epoch=379 loss=1.3727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epoch=380 loss=1.3736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epoch=380 valid[MRR=0.2842 NDCG@5=0.2934 NDCG@10=0.3411 HR@1=0.1490 HR@5=0.4317 HR@10=0.5794]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epoch=381 loss=1.3593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epoch=382 loss=1.3600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epoch=383 loss=1.3664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epoch=384 loss=1.3487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epoch=385 loss=1.3602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epoch=386 loss=1.3587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epoch=387 loss=1.3520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epoch=388 loss=1.3671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epoch=389 loss=1.3682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epoch=390 loss=1.3582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epoch=390 valid[MRR=0.2872 NDCG@5=0.2941 NDCG@10=0.3444 HR@1=0.1527 HR@5=0.4271 HR@10=0.5836]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epoch=391 loss=1.3642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epoch=392 loss=1.3568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epoch=393 loss=1.3491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epoch=394 loss=1.3724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epoch=395 loss=1.3510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epoch=396 loss=1.3612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epoch=397 loss=1.3609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epoch=398 loss=1.3605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epoch=399 loss=1.3625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epoch=400 loss=1.3757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epoch=400 valid[MRR=0.2841 NDCG@5=0.2893 NDCG@10=0.3408 HR@1=0.1516 HR@5=0.4202 HR@10=0.5789]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epoch=401 loss=1.3656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epoch=402 loss=1.3592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epoch=403 loss=1.3589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epoch=404 loss=1.3620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epoch=405 loss=1.3527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epoch=406 loss=1.3520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epoch=407 loss=1.3599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epoch=408 loss=1.3606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epoch=409 loss=1.3463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epoch=410 loss=1.3651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epoch=410 valid[MRR=0.2838 NDCG@5=0.2895 NDCG@10=0.3412 HR@1=0.1496 HR@5=0.4211 HR@10=0.5809]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epoch=411 loss=1.3605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epoch=412 loss=1.3612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epoch=413 loss=1.3574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epoch=414 loss=1.3554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epoch=415 loss=1.3672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epoch=416 loss=1.3546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epoch=417 loss=1.3540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epoch=418 loss=1.3554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epoch=419 loss=1.3566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epoch=420 loss=1.3596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epoch=420 valid[MRR=0.2838 NDCG@5=0.2906 NDCG@10=0.3415 HR@1=0.1472 HR@5=0.4242 HR@10=0.5811]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epoch=421 loss=1.3558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epoch=422 loss=1.3606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epoch=423 loss=1.3657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epoch=424 loss=1.3604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epoch=425 loss=1.3510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epoch=426 loss=1.3520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epoch=427 loss=1.3537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epoch=428 loss=1.3518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epoch=429 loss=1.3452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epoch=430 loss=1.3571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epoch=430 valid[MRR=0.2859 NDCG@5=0.2911 NDCG@10=0.3421 HR@1=0.1541 HR@5=0.4213 HR@10=0.5787]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epoch=431 loss=1.3596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epoch=432 loss=1.3658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epoch=433 loss=1.3752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epoch=434 loss=1.3389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epoch=435 loss=1.3497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epoch=436 loss=1.3619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epoch=437 loss=1.3531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epoch=438 loss=1.3649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epoch=439 loss=1.3612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epoch=440 loss=1.3609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epoch=440 valid[MRR=0.2860 NDCG@5=0.2920 NDCG@10=0.3430 HR@1=0.1543 HR@5=0.4237 HR@10=0.5818]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epoch=441 loss=1.3592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epoch=442 loss=1.3560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epoch=443 loss=1.3612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epoch=444 loss=1.3462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epoch=445 loss=1.3542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epoch=446 loss=1.3605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epoch=447 loss=1.3489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epoch=448 loss=1.3478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epoch=449 loss=1.3475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epoch=450 loss=1.3504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epoch=450 valid[MRR=0.2867 NDCG@5=0.2942 NDCG@10=0.3443 HR@1=0.1527 HR@5=0.4286 HR@10=0.5842]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epoch=451 loss=1.3608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epoch=452 loss=1.3626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epoch=453 loss=1.3580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epoch=454 loss=1.3591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epoch=455 loss=1.3385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epoch=456 loss=1.3625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epoch=457 loss=1.3487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epoch=458 loss=1.3551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epoch=459 loss=1.3457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epoch=460 loss=1.3611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epoch=460 valid[MRR=0.2872 NDCG@5=0.2926 NDCG@10=0.3434 HR@1=0.1561 HR@5=0.4226 HR@10=0.5796]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epoch=461 loss=1.3534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epoch=462 loss=1.3416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epoch=463 loss=1.3628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epoch=464 loss=1.3675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epoch=465 loss=1.3576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epoch=466 loss=1.3482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epoch=467 loss=1.3487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epoch=468 loss=1.3543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epoch=469 loss=1.3513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epoch=470 loss=1.3525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epoch=470 valid[MRR=0.2860 NDCG@5=0.2921 NDCG@10=0.3437 HR@1=0.1532 HR@5=0.4244 HR@10=0.5842]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epoch=471 loss=1.3602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epoch=472 loss=1.3393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epoch=473 loss=1.3503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epoch=474 loss=1.3529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epoch=475 loss=1.3524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epoch=476 loss=1.3540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epoch=477 loss=1.3545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epoch=478 loss=1.3560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epoch=479 loss=1.3495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epoch=480 loss=1.3708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epoch=480 valid[MRR=0.2844 NDCG@5=0.2909 NDCG@10=0.3415 HR@1=0.1527 HR@5=0.4240 HR@10=0.5802]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epoch=481 loss=1.3514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epoch=482 loss=1.3493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epoch=483 loss=1.3413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epoch=484 loss=1.3550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epoch=485 loss=1.3486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epoch=486 loss=1.3463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epoch=487 loss=1.3399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epoch=488 loss=1.3519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epoch=489 loss=1.3401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epoch=490 loss=1.3514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epoch=490 valid[MRR=0.2843 NDCG@5=0.2925 NDCG@10=0.3430 HR@1=0.1483 HR@5=0.4290 HR@10=0.5855]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epoch=491 loss=1.3439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epoch=492 loss=1.3466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epoch=493 loss=1.3462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epoch=494 loss=1.3480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epoch=495 loss=1.3488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epoch=496 loss=1.3536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epoch=497 loss=1.3501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epoch=498 loss=1.3521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epoch=499 loss=1.3488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epoch=500 loss=1.3588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epoch=500 valid[MRR=0.2871 NDCG@5=0.2939 NDCG@10=0.3453 HR@1=0.1547 HR@5=0.4275 HR@10=0.5864]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epoch=501 loss=1.3396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epoch=502 loss=1.3660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epoch=503 loss=1.3439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epoch=504 loss=1.3357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epoch=505 loss=1.3386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epoch=506 loss=1.3515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epoch=507 loss=1.3389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epoch=508 loss=1.3657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epoch=509 loss=1.3556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epoch=510 loss=1.3540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epoch=510 valid[MRR=0.2886 NDCG@5=0.2939 NDCG@10=0.3433 HR@1=0.1580 HR@5=0.4235 HR@10=0.5760]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epoch=510 test[MRR=0.2936 NDCG@5=0.3006 NDCG@10=0.3493 HR@1=0.1588 HR@5=0.4326 HR@10=0.5824]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epoch=511 loss=1.3687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epoch=512 loss=1.3458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epoch=513 loss=1.3421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epoch=514 loss=1.3452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epoch=515 loss=1.3461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epoch=516 loss=1.3372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epoch=517 loss=1.3484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epoch=518 loss=1.3479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epoch=519 loss=1.3499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epoch=520 loss=1.3411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epoch=520 valid[MRR=0.2848 NDCG@5=0.2910 NDCG@10=0.3429 HR@1=0.1519 HR@5=0.4240 HR@10=0.5844]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epoch=521 loss=1.3413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epoch=522 loss=1.3568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epoch=523 loss=1.3443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epoch=524 loss=1.3526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epoch=525 loss=1.3581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epoch=526 loss=1.3600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epoch=527 loss=1.3546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epoch=528 loss=1.3416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epoch=529 loss=1.3408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epoch=530 loss=1.3490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epoch=530 valid[MRR=0.2853 NDCG@5=0.2923 NDCG@10=0.3431 HR@1=0.1527 HR@5=0.4262 HR@10=0.5838]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epoch=531 loss=1.3320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epoch=532 loss=1.3281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epoch=533 loss=1.3548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epoch=534 loss=1.3403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epoch=535 loss=1.3438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epoch=536 loss=1.3392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epoch=537 loss=1.3474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epoch=538 loss=1.3445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epoch=539 loss=1.3444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epoch=540 loss=1.3507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epoch=540 valid[MRR=0.2901 NDCG@5=0.2970 NDCG@10=0.3455 HR@1=0.1576 HR@5=0.4282 HR@10=0.5782]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epoch=540 test[MRR=0.2977 NDCG@5=0.3062 NDCG@10=0.3537 HR@1=0.1650 HR@5=0.4408 HR@10=0.5873]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epoch=541 loss=1.3357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epoch=542 loss=1.3484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epoch=543 loss=1.3565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epoch=544 loss=1.3473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epoch=545 loss=1.3369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epoch=546 loss=1.3392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epoch=547 loss=1.3512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epoch=548 loss=1.3508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epoch=549 loss=1.3463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epoch=550 loss=1.3534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epoch=550 valid[MRR=0.2837 NDCG@5=0.2904 NDCG@10=0.3418 HR@1=0.1494 HR@5=0.4248 HR@10=0.5833]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epoch=551 loss=1.3478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epoch=552 loss=1.3459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epoch=553 loss=1.3478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epoch=554 loss=1.3574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epoch=555 loss=1.3348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epoch=556 loss=1.3427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epoch=557 loss=1.3458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epoch=558 loss=1.3563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epoch=559 loss=1.3564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epoch=560 loss=1.3444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epoch=560 valid[MRR=0.2859 NDCG@5=0.2921 NDCG@10=0.3431 HR@1=0.1534 HR@5=0.4242 HR@10=0.5818]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epoch=561 loss=1.3389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epoch=562 loss=1.3517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epoch=563 loss=1.3592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epoch=564 loss=1.3483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epoch=565 loss=1.3396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epoch=566 loss=1.3400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epoch=567 loss=1.3597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epoch=568 loss=1.3473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epoch=569 loss=1.3447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epoch=570 loss=1.3528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epoch=570 valid[MRR=0.2853 NDCG@5=0.2930 NDCG@10=0.3433 HR@1=0.1481 HR@5=0.4277 HR@10=0.5836]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epoch=571 loss=1.3448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epoch=572 loss=1.3472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epoch=573 loss=1.3520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epoch=574 loss=1.3350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epoch=575 loss=1.3400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epoch=576 loss=1.3447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epoch=577 loss=1.3379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epoch=578 loss=1.3490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epoch=579 loss=1.3498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epoch=580 loss=1.3339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epoch=580 valid[MRR=0.2811 NDCG@5=0.2881 NDCG@10=0.3400 HR@1=0.1459 HR@5=0.4235 HR@10=0.5840]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epoch=581 loss=1.3392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epoch=582 loss=1.3388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epoch=583 loss=1.3416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epoch=584 loss=1.3567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epoch=585 loss=1.3492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epoch=586 loss=1.3589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epoch=587 loss=1.3438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epoch=588 loss=1.3517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epoch=589 loss=1.3515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epoch=590 loss=1.3455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epoch=590 valid[MRR=0.2852 NDCG@5=0.2910 NDCG@10=0.3427 HR@1=0.1512 HR@5=0.4229 HR@10=0.5824]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epoch=591 loss=1.3416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epoch=592 loss=1.3304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epoch=593 loss=1.3395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epoch=594 loss=1.3319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epoch=595 loss=1.3345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epoch=596 loss=1.3444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epoch=597 loss=1.3519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epoch=598 loss=1.3546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epoch=599 loss=1.3478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epoch=600 loss=1.3511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epoch=600 valid[MRR=0.2878 NDCG@5=0.2928 NDCG@10=0.3445 HR@1=0.1532 HR@5=0.4224 HR@10=0.5818]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epoch=540 best_test_by_valid_MRR[MRR=0.2977 NDCG@5=0.3062 NDCG@10=0.3537 HR@1=0.1650 HR@5=0.4408 HR@10=0.5873]</w:t>
      </w:r>
      <w:r>
        <w:rPr>
          <w:rFonts w:ascii="Consolas" w:hAnsi="Consolas"/>
          <w:sz w:val="16"/>
        </w:rPr>
        <w:br w:type="textWrapping"/>
      </w:r>
    </w:p>
    <w:p>
      <w:pPr>
        <w:pStyle w:val="4"/>
      </w:pPr>
      <w:r>
        <w:t>Entertainment-Education\y\console.log</w:t>
      </w:r>
    </w:p>
    <w:p>
      <w:pPr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epoch=1 loss=9.3086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 loss=7.6873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 loss=7.6149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 loss=7.5516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 loss=7.0159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 loss=6.3555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 loss=5.8004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 loss=5.3704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 loss=5.1539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loss=5.0318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valid[MRR=0.3193 NDCG@5=0.3239 NDCG@10=0.3552 HR@1=0.2163 HR@5=0.4201 HR@10=0.5171]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 test[MRR=0.3120 NDCG@5=0.3218 NDCG@10=0.3511 HR@1=0.2009 HR@5=0.4296 HR@10=0.5200]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 loss=4.9458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 loss=4.8267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 loss=4.7419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 loss=4.6509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 loss=4.4864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 loss=4.3783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 loss=4.2643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 loss=4.0944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 loss=3.9950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loss=3.9195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 valid[MRR=0.2951 NDCG@5=0.3090 NDCG@10=0.3432 HR@1=0.1689 HR@5=0.4364 HR@10=0.5424]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 loss=3.8385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 loss=3.7548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 loss=3.7067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 loss=3.6286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 loss=3.5589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 loss=3.4983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 loss=3.4128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 loss=3.3577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 loss=3.3455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loss=3.2741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valid[MRR=0.3242 NDCG@5=0.3401 NDCG@10=0.3770 HR@1=0.1913 HR@5=0.4759 HR@10=0.5894]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 test[MRR=0.3150 NDCG@5=0.3296 NDCG@10=0.3683 HR@1=0.1830 HR@5=0.4630 HR@10=0.5826]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 loss=3.2142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 loss=3.1334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 loss=3.0700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 loss=3.0301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 loss=2.9753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 loss=2.9445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 loss=2.9000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 loss=2.8714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 loss=2.8083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loss=2.7974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 valid[MRR=0.3233 NDCG@5=0.3390 NDCG@10=0.3798 HR@1=0.1868 HR@5=0.4784 HR@10=0.6040]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epoch=41 loss=2.7714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epoch=42 loss=2.7153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epoch=43 loss=2.6951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epoch=44 loss=2.6753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epoch=45 loss=2.6434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epoch=46 loss=2.6052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epoch=47 loss=2.5829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epoch=48 loss=2.5770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epoch=49 loss=2.5755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loss=2.5258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epoch=50 valid[MRR=0.3149 NDCG@5=0.3287 NDCG@10=0.3717 HR@1=0.1801 HR@5=0.4663 HR@10=0.5998]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epoch=51 loss=2.5368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epoch=52 loss=2.5151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epoch=53 loss=2.4645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epoch=54 loss=2.4405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epoch=55 loss=2.4435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epoch=56 loss=2.4252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epoch=57 loss=2.3891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epoch=58 loss=2.3962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epoch=59 loss=2.3646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loss=2.3676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valid[MRR=0.3244 NDCG@5=0.3387 NDCG@10=0.3826 HR@1=0.1897 HR@5=0.4775 HR@10=0.6127]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epoch=60 test[MRR=0.3240 NDCG@5=0.3377 NDCG@10=0.3819 HR@1=0.1891 HR@5=0.4743 HR@10=0.6109]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epoch=61 loss=2.3334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epoch=62 loss=2.3152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epoch=63 loss=2.3202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epoch=64 loss=2.2817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epoch=65 loss=2.2602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epoch=66 loss=2.2406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epoch=67 loss=2.2253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epoch=68 loss=2.1939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epoch=69 loss=2.1970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loss=2.1817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valid[MRR=0.3334 NDCG@5=0.3469 NDCG@10=0.3904 HR@1=0.1997 HR@5=0.4817 HR@10=0.6161]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epoch=70 test[MRR=0.3277 NDCG@5=0.3391 NDCG@10=0.3844 HR@1=0.1935 HR@5=0.4709 HR@10=0.6117]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epoch=71 loss=2.1492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epoch=72 loss=2.1516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epoch=73 loss=2.1152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epoch=74 loss=2.1080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epoch=75 loss=2.0961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epoch=76 loss=2.0784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epoch=77 loss=2.0602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epoch=78 loss=2.0415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epoch=79 loss=2.0464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loss=2.0380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epoch=80 valid[MRR=0.3217 NDCG@5=0.3358 NDCG@10=0.3819 HR@1=0.1834 HR@5=0.4759 HR@10=0.6181]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epoch=81 loss=2.0110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epoch=82 loss=2.0066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epoch=83 loss=1.9934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epoch=84 loss=1.9857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epoch=85 loss=1.9817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epoch=86 loss=1.9585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epoch=87 loss=1.9499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epoch=88 loss=1.9605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epoch=89 loss=1.9402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loss=1.9438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epoch=90 valid[MRR=0.3178 NDCG@5=0.3332 NDCG@10=0.3776 HR@1=0.1789 HR@5=0.4755 HR@10=0.6123]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epoch=91 loss=1.9149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epoch=92 loss=1.9197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epoch=93 loss=1.9098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epoch=94 loss=1.9090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epoch=95 loss=1.8930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epoch=96 loss=1.8768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epoch=97 loss=1.8740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epoch=98 loss=1.8669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epoch=99 loss=1.8651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loss=1.8630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epoch=100 valid[MRR=0.3201 NDCG@5=0.3337 NDCG@10=0.3779 HR@1=0.1834 HR@5=0.4721 HR@10=0.6090]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epoch=101 loss=1.8594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epoch=102 loss=1.8412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epoch=103 loss=1.8315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epoch=104 loss=1.8369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epoch=105 loss=1.8335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epoch=106 loss=1.8092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epoch=107 loss=1.8185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epoch=108 loss=1.8190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epoch=109 loss=1.7998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loss=1.8129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epoch=110 valid[MRR=0.3224 NDCG@5=0.3324 NDCG@10=0.3802 HR@1=0.1905 HR@5=0.4646 HR@10=0.6123]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epoch=111 loss=1.7933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epoch=112 loss=1.7774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epoch=113 loss=1.7671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epoch=114 loss=1.7733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epoch=115 loss=1.7921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epoch=116 loss=1.7803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epoch=117 loss=1.7748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epoch=118 loss=1.7652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epoch=119 loss=1.7524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loss=1.7612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epoch=120 valid[MRR=0.3200 NDCG@5=0.3342 NDCG@10=0.3791 HR@1=0.1814 HR@5=0.4746 HR@10=0.6136]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epoch=121 loss=1.7591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epoch=122 loss=1.7364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epoch=123 loss=1.7251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epoch=124 loss=1.7338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epoch=125 loss=1.7304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epoch=126 loss=1.7280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epoch=127 loss=1.7342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epoch=128 loss=1.7137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epoch=129 loss=1.7065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loss=1.7185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epoch=130 valid[MRR=0.3216 NDCG@5=0.3370 NDCG@10=0.3804 HR@1=0.1864 HR@5=0.4788 HR@10=0.6140]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epoch=131 loss=1.7228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epoch=132 loss=1.7014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epoch=133 loss=1.7031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epoch=134 loss=1.6860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epoch=135 loss=1.7002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epoch=136 loss=1.6815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epoch=137 loss=1.6864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epoch=138 loss=1.6841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epoch=139 loss=1.6727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loss=1.6760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epoch=140 valid[MRR=0.3212 NDCG@5=0.3333 NDCG@10=0.3792 HR@1=0.1864 HR@5=0.4696 HR@10=0.6115]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epoch=141 loss=1.6756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epoch=142 loss=1.6751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epoch=143 loss=1.6667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epoch=144 loss=1.6673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epoch=145 loss=1.6677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epoch=146 loss=1.6634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epoch=147 loss=1.6597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epoch=148 loss=1.6542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epoch=149 loss=1.6430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loss=1.6526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epoch=150 valid[MRR=0.3238 NDCG@5=0.3369 NDCG@10=0.3807 HR@1=0.1884 HR@5=0.4746 HR@10=0.6094]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epoch=151 loss=1.6366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epoch=152 loss=1.6229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epoch=153 loss=1.6391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epoch=154 loss=1.6367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epoch=155 loss=1.6413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epoch=156 loss=1.6390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epoch=157 loss=1.6202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epoch=158 loss=1.6131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epoch=159 loss=1.6259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loss=1.6192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epoch=160 valid[MRR=0.3227 NDCG@5=0.3347 NDCG@10=0.3820 HR@1=0.1905 HR@5=0.4721 HR@10=0.6173]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epoch=161 loss=1.6151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epoch=162 loss=1.6073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epoch=163 loss=1.6176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epoch=164 loss=1.6187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epoch=165 loss=1.6081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epoch=166 loss=1.6088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epoch=167 loss=1.6115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epoch=168 loss=1.5958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epoch=169 loss=1.6007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loss=1.6003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epoch=170 valid[MRR=0.3178 NDCG@5=0.3304 NDCG@10=0.3777 HR@1=0.1776 HR@5=0.4684 HR@10=0.6144]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epoch=171 loss=1.5843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epoch=172 loss=1.5801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epoch=173 loss=1.5954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epoch=174 loss=1.5931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epoch=175 loss=1.5847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epoch=176 loss=1.5700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epoch=177 loss=1.5789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epoch=178 loss=1.5774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epoch=179 loss=1.5688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loss=1.5640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epoch=180 valid[MRR=0.3284 NDCG@5=0.3417 NDCG@10=0.3860 HR@1=0.1918 HR@5=0.4792 HR@10=0.6161]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epoch=181 loss=1.5612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epoch=182 loss=1.5698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epoch=183 loss=1.5606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epoch=184 loss=1.5599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epoch=185 loss=1.5574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epoch=186 loss=1.5516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epoch=187 loss=1.5529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epoch=188 loss=1.5664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epoch=189 loss=1.5721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loss=1.5589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epoch=190 valid[MRR=0.3204 NDCG@5=0.3330 NDCG@10=0.3800 HR@1=0.1834 HR@5=0.4721 HR@10=0.6169]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epoch=191 loss=1.5471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epoch=192 loss=1.5481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epoch=193 loss=1.5466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epoch=194 loss=1.5524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epoch=195 loss=1.5525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epoch=196 loss=1.5490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epoch=197 loss=1.5384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epoch=198 loss=1.5382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epoch=199 loss=1.5416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loss=1.5464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epoch=200 valid[MRR=0.3243 NDCG@5=0.3350 NDCG@10=0.3818 HR@1=0.1913 HR@5=0.4688 HR@10=0.6131]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epoch=201 loss=1.5224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epoch=202 loss=1.5330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epoch=203 loss=1.5240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epoch=204 loss=1.5248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epoch=205 loss=1.5388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epoch=206 loss=1.5250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epoch=207 loss=1.5308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epoch=208 loss=1.5236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epoch=209 loss=1.5288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loss=1.5285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epoch=210 valid[MRR=0.3299 NDCG@5=0.3422 NDCG@10=0.3848 HR@1=0.1993 HR@5=0.4775 HR@10=0.6086]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epoch=211 loss=1.5252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epoch=212 loss=1.5235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epoch=213 loss=1.5087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epoch=214 loss=1.5159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epoch=215 loss=1.5094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epoch=216 loss=1.5166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epoch=217 loss=1.5213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epoch=218 loss=1.5095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epoch=219 loss=1.5218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loss=1.5203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epoch=220 valid[MRR=0.3208 NDCG@5=0.3357 NDCG@10=0.3795 HR@1=0.1859 HR@5=0.4784 HR@10=0.6144]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epoch=221 loss=1.5097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epoch=222 loss=1.4998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epoch=223 loss=1.5111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epoch=224 loss=1.5045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epoch=225 loss=1.4991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epoch=226 loss=1.5190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epoch=227 loss=1.5102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epoch=228 loss=1.4938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epoch=229 loss=1.4953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loss=1.4983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epoch=230 valid[MRR=0.3259 NDCG@5=0.3375 NDCG@10=0.3835 HR@1=0.1947 HR@5=0.4725 HR@10=0.6148]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epoch=231 loss=1.4885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epoch=232 loss=1.4996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epoch=233 loss=1.5028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epoch=234 loss=1.4830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epoch=235 loss=1.5018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epoch=236 loss=1.4929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epoch=237 loss=1.5114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epoch=238 loss=1.4961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epoch=239 loss=1.4915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loss=1.4926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epoch=240 valid[MRR=0.3240 NDCG@5=0.3364 NDCG@10=0.3815 HR@1=0.1884 HR@5=0.4738 HR@10=0.6119]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epoch=241 loss=1.4876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epoch=242 loss=1.4983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epoch=243 loss=1.4739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epoch=244 loss=1.4854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epoch=245 loss=1.4956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epoch=246 loss=1.4757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epoch=247 loss=1.4805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epoch=248 loss=1.4798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epoch=249 loss=1.4865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loss=1.4744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epoch=250 valid[MRR=0.3229 NDCG@5=0.3368 NDCG@10=0.3800 HR@1=0.1864 HR@5=0.4763 HR@10=0.6094]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epoch=251 loss=1.4827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epoch=252 loss=1.4750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epoch=253 loss=1.4700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epoch=254 loss=1.4809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epoch=255 loss=1.4724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epoch=256 loss=1.4661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epoch=257 loss=1.4732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epoch=258 loss=1.4803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epoch=259 loss=1.4674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loss=1.4638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epoch=260 valid[MRR=0.3284 NDCG@5=0.3422 NDCG@10=0.3848 HR@1=0.1930 HR@5=0.4813 HR@10=0.6123]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epoch=261 loss=1.4760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epoch=262 loss=1.4784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epoch=263 loss=1.4724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epoch=264 loss=1.4671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epoch=265 loss=1.4543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epoch=266 loss=1.4572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epoch=267 loss=1.4617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epoch=268 loss=1.4800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epoch=269 loss=1.4730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loss=1.4688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epoch=270 valid[MRR=0.3278 NDCG@5=0.3409 NDCG@10=0.3862 HR@1=0.1918 HR@5=0.4792 HR@10=0.6194]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epoch=271 loss=1.4600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epoch=272 loss=1.4535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epoch=273 loss=1.4444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epoch=274 loss=1.4425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epoch=275 loss=1.4653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epoch=276 loss=1.4550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epoch=277 loss=1.4630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epoch=278 loss=1.4594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epoch=279 loss=1.4546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loss=1.4531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epoch=280 valid[MRR=0.3210 NDCG@5=0.3342 NDCG@10=0.3800 HR@1=0.1822 HR@5=0.4725 HR@10=0.6148]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epoch=281 loss=1.4584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epoch=282 loss=1.4637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epoch=283 loss=1.4685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epoch=284 loss=1.4483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epoch=285 loss=1.4540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epoch=286 loss=1.4445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epoch=287 loss=1.4490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epoch=288 loss=1.4463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epoch=289 loss=1.4569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loss=1.4480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epoch=290 valid[MRR=0.3265 NDCG@5=0.3401 NDCG@10=0.3862 HR@1=0.1913 HR@5=0.4800 HR@10=0.6227]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epoch=291 loss=1.4438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epoch=292 loss=1.4401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epoch=293 loss=1.4316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epoch=294 loss=1.4448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epoch=295 loss=1.4506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epoch=296 loss=1.4363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epoch=297 loss=1.4474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epoch=298 loss=1.4394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epoch=299 loss=1.4501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loss=1.4492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epoch=300 valid[MRR=0.3262 NDCG@5=0.3370 NDCG@10=0.3811 HR@1=0.1988 HR@5=0.4705 HR@10=0.6061]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epoch=301 loss=1.4263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epoch=302 loss=1.4407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epoch=303 loss=1.4299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epoch=304 loss=1.4451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epoch=305 loss=1.4410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epoch=306 loss=1.4491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epoch=307 loss=1.4449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epoch=308 loss=1.4412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epoch=309 loss=1.4282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epoch=310 loss=1.4459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epoch=310 valid[MRR=0.3225 NDCG@5=0.3341 NDCG@10=0.3831 HR@1=0.1868 HR@5=0.4709 HR@10=0.6223]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epoch=311 loss=1.4311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epoch=312 loss=1.4326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epoch=313 loss=1.4373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epoch=314 loss=1.4257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epoch=315 loss=1.4375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epoch=316 loss=1.4321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epoch=317 loss=1.4266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epoch=318 loss=1.4349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epoch=319 loss=1.4383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epoch=320 loss=1.4394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epoch=320 valid[MRR=0.3333 NDCG@5=0.3462 NDCG@10=0.3896 HR@1=0.2059 HR@5=0.4817 HR@10=0.6165]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epoch=321 loss=1.4238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epoch=322 loss=1.4365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epoch=323 loss=1.4349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epoch=324 loss=1.4351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epoch=325 loss=1.4336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epoch=326 loss=1.4346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epoch=327 loss=1.4387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epoch=328 loss=1.4302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epoch=329 loss=1.4295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epoch=330 loss=1.4272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epoch=330 valid[MRR=0.3211 NDCG@5=0.3317 NDCG@10=0.3801 HR@1=0.1830 HR@5=0.4667 HR@10=0.6161]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epoch=331 loss=1.4328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epoch=332 loss=1.4249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epoch=333 loss=1.4248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epoch=334 loss=1.4340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epoch=335 loss=1.4105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epoch=336 loss=1.4360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epoch=337 loss=1.4265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epoch=338 loss=1.4140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epoch=339 loss=1.4163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epoch=340 loss=1.4208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epoch=340 valid[MRR=0.3239 NDCG@5=0.3374 NDCG@10=0.3801 HR@1=0.1901 HR@5=0.4755 HR@10=0.6077]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epoch=341 loss=1.4284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epoch=342 loss=1.4166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epoch=343 loss=1.4044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epoch=344 loss=1.4066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epoch=345 loss=1.4263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epoch=346 loss=1.4103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epoch=347 loss=1.4221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epoch=348 loss=1.4125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epoch=349 loss=1.4218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epoch=350 loss=1.4239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epoch=350 valid[MRR=0.3175 NDCG@5=0.3299 NDCG@10=0.3766 HR@1=0.1814 HR@5=0.4692 HR@10=0.6131]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epoch=351 loss=1.4147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epoch=352 loss=1.4063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epoch=353 loss=1.4122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epoch=354 loss=1.4089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epoch=355 loss=1.4173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epoch=356 loss=1.4219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epoch=357 loss=1.4128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epoch=358 loss=1.4111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epoch=359 loss=1.4105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epoch=360 loss=1.4201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epoch=360 valid[MRR=0.3305 NDCG@5=0.3426 NDCG@10=0.3882 HR@1=0.1984 HR@5=0.4780 HR@10=0.6186]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epoch=361 loss=1.4229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epoch=362 loss=1.4091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epoch=363 loss=1.4115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epoch=364 loss=1.4186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epoch=365 loss=1.4094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epoch=366 loss=1.4107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epoch=367 loss=1.4209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epoch=368 loss=1.4008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epoch=369 loss=1.4052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epoch=370 loss=1.4107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epoch=370 valid[MRR=0.3292 NDCG@5=0.3393 NDCG@10=0.3850 HR@1=0.2005 HR@5=0.4705 HR@10=0.6115]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epoch=371 loss=1.3996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epoch=372 loss=1.4056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epoch=373 loss=1.4071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epoch=374 loss=1.4071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epoch=375 loss=1.4072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epoch=376 loss=1.3953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epoch=377 loss=1.4116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epoch=378 loss=1.4195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epoch=379 loss=1.3963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epoch=380 loss=1.4194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epoch=380 valid[MRR=0.3187 NDCG@5=0.3315 NDCG@10=0.3764 HR@1=0.1834 HR@5=0.4709 HR@10=0.6090]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epoch=381 loss=1.4055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epoch=382 loss=1.4193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epoch=383 loss=1.4178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epoch=384 loss=1.4143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epoch=385 loss=1.4074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epoch=386 loss=1.4025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epoch=387 loss=1.4074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epoch=388 loss=1.4018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epoch=389 loss=1.4142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epoch=390 loss=1.3978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epoch=390 valid[MRR=0.3270 NDCG@5=0.3387 NDCG@10=0.3830 HR@1=0.1926 HR@5=0.4730 HR@10=0.6098]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epoch=391 loss=1.3972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epoch=392 loss=1.4049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epoch=393 loss=1.3891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epoch=394 loss=1.3941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epoch=395 loss=1.4005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epoch=396 loss=1.4107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epoch=397 loss=1.3986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epoch=398 loss=1.4021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epoch=399 loss=1.4227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epoch=400 loss=1.4073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epoch=400 valid[MRR=0.3270 NDCG@5=0.3372 NDCG@10=0.3841 HR@1=0.1955 HR@5=0.4688 HR@10=0.6140]</w:t>
      </w:r>
      <w:r>
        <w:rPr>
          <w:rFonts w:ascii="Consolas" w:hAnsi="Consolas"/>
          <w:sz w:val="16"/>
        </w:rPr>
        <w:br w:type="textWrapping"/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E85C5B"/>
    <w:rsid w:val="4F3C2589"/>
    <w:rsid w:val="7756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75</Pages>
  <Words>11276</Words>
  <Characters>120271</Characters>
  <Lines>0</Lines>
  <Paragraphs>0</Paragraphs>
  <TotalTime>0</TotalTime>
  <ScaleCrop>false</ScaleCrop>
  <LinksUpToDate>false</LinksUpToDate>
  <CharactersWithSpaces>127075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标准摩尔燃烧热</cp:lastModifiedBy>
  <dcterms:modified xsi:type="dcterms:W3CDTF">2026-06-08T05:09:54Z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BC9E68DA85F24DB9BEB48E80EBBE746C_12</vt:lpwstr>
  </property>
</Properties>
</file>