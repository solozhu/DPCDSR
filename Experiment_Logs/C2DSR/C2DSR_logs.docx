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C2DSR Experiment Logs</w:t>
      </w:r>
    </w:p>
    <w:p>
      <w:pPr>
        <w:pStyle w:val="4"/>
      </w:pPr>
      <w:r>
        <w:t>Entertainment-Education</w:t>
      </w:r>
    </w:p>
    <w:p>
      <w:r>
        <w:rPr>
          <w:rFonts w:ascii="Consolas" w:hAnsi="Consolas"/>
          <w:sz w:val="16"/>
        </w:rPr>
        <w:t>Config saved to file ./saved_models/00/config.json</w:t>
      </w:r>
      <w:r>
        <w:rPr>
          <w:rFonts w:ascii="Consolas" w:hAnsi="Consolas"/>
          <w:sz w:val="16"/>
        </w:rPr>
        <w:br w:type="textWrapping"/>
      </w:r>
      <w:bookmarkStart w:id="0" w:name="_GoBack"/>
      <w:bookmarkEnd w:id="0"/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Running with the following configs: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data_dir : Entertainment-Education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model : C2DSR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hidden_units : 128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num_blocks : 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num_heads : 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GNN : 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dropout : 0.2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optim : adam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lr : 0.001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lr_decay : 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weight_decay : 0.0005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decay_epoch : 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max_grad_norm : 5.0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leakey : 0.1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maxlen : 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cpu : False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cuda : True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lambda : 0.7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num_epoch : 100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batch_size : 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log_step : 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log : logs.txt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save_epoch : 100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save_dir : ./saved_models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id : 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seed : 2040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load : False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model_file : None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 xml:space="preserve">info :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undebug : False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model_save_dir : ./saved_models/00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Loading data from Entertainment-Education with batch size 256...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pass sequence x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Data loading done!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/root/exp_1/C2DSR/C2DSR_src/utils/GraphMaker.py:12: RuntimeWarning: divide by zero encountered in power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r_inv = np.power(rowsum, -1).flatten()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/root/exp_1/C2DSR/C2DSR_src/utils/GraphMaker.py:25: UserWarning: torch.sparse.SparseTensor(indices, values, shape, *, device=) is deprecated.  Please use torch.sparse_coo_tensor(indices, values, shape, dtype=, device=). (Triggered internally at /pytorch/torch/csrc/utils/tensor_new.cpp:653.)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return torch.sparse.FloatTensor(indices, values, shape)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real graph loaded!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graph loaded!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Start training: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23:10:49.030852: step 472/47200 (epoch 1/100), loss = 9.103207 (27.367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0.4466030241826828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23:11:22.502806: step 944/47200 (epoch 2/100), loss = 7.959657 (33.472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0.2506072816107486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23:11:56.352111: step 1416/47200 (epoch 3/100), loss = 7.214200 (33.849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0.15325228766048862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23:12:30.193944: step 1888/47200 (epoch 4/100), loss = 6.556384 (33.842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0.10549772497961077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23:13:03.953170: step 2360/47200 (epoch 5/100), loss = 6.085203 (33.759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0.08614309063591695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epoch:5, time: 164.395900(s), X (MRR: 0.4362, NDCG@10: 0.4864, HR@10: 0.6839), Y (MRR: 0.4815, NDCG@10: 0.5330, HR@10: 0.7238)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[np.float64(0.4437962665030308), np.float64(0.4614865938776687), np.float64(0.4966650622184214), 0.3177257525083612, 0.5908584169453734, 0.6992196209587513]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[np.float64(0.5038323919262343), np.float64(0.5217443086876004), np.float64(0.5499812511353085), 0.38782608695652177, 0.6356521739130435, 0.7221739130434782]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23:13:42.017951: step 2832/47200 (epoch 6/100), loss = 5.740697 (33.995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0.07404994293376478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23:14:16.006905: step 3304/47200 (epoch 7/100), loss = 5.491475 (33.989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0.06705512336644708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23:14:49.876184: step 3776/47200 (epoch 8/100), loss = 5.299430 (33.869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0.06151602644496993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23:15:23.836548: step 4248/47200 (epoch 9/100), loss = 5.143619 (33.960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0.05579396869584729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23:15:57.505455: step 4720/47200 (epoch 10/100), loss = 5.021572 (33.669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0.05288079415124418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epoch:10, time: 337.856531(s), X (MRR: 0.4480, NDCG@10: 0.5011, HR@10: 0.7062), Y (MRR: 0.5018, NDCG@10: 0.5551, HR@10: 0.7500)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[np.float64(0.4531686470163329), np.float64(0.47007869342546893), np.float64(0.5076893490474249), 0.3241917502787068, 0.6006688963210702, 0.7166109253065774]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[np.float64(0.5216383188020688), np.float64(0.5429707139917602), np.float64(0.5689445130643569), 0.4026086956521739, 0.6634782608695652, 0.7430434782608696]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23:16:35.351606: step 5192/47200 (epoch 11/100), loss = 4.911851 (33.887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0.048472721305956035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23:17:08.983208: step 5664/47200 (epoch 12/100), loss = 4.820300 (33.631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0.04678023960717586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23:17:42.800028: step 6136/47200 (epoch 13/100), loss = 4.734877 (33.817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0.044003071466074066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23:18:16.218954: step 6608/47200 (epoch 14/100), loss = 4.660370 (33.419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0.04251177160129036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23:18:50.001692: step 7080/47200 (epoch 15/100), loss = 4.589797 (33.783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0.04023441713070498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epoch:15, time: 510.343192(s), X (MRR: 0.4612, NDCG@10: 0.5138, HR@10: 0.7157), Y (MRR: 0.5132, NDCG@10: 0.5654, HR@10: 0.7562)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[np.float64(0.45710717575272447), np.float64(0.47377900694406555), np.float64(0.5129936293442794), 0.32753623188405795, 0.6046822742474917, 0.725752508361204]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[np.float64(0.5316169773405877), np.float64(0.5550457673033166), np.float64(0.5790832565939555), 0.4117391304347826, 0.678695652173913, 0.7521739130434782]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23:19:27.854220: step 7552/47200 (epoch 16/100), loss = 4.523894 (33.922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0.03754894263229444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23:20:01.685360: step 8024/47200 (epoch 17/100), loss = 4.463870 (33.831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0.03792201908235242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23:20:35.465972: step 8496/47200 (epoch 18/100), loss = 4.407165 (33.780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0.0360428705893386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23:21:09.454764: step 8968/47200 (epoch 19/100), loss = 4.354092 (33.989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0.035890508786172386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23:21:43.085733: step 9440/47200 (epoch 20/100), loss = 4.301156 (33.631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0.03411228934092538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epoch:20, time: 683.430722(s), X (MRR: 0.4625, NDCG@10: 0.5147, HR@10: 0.7168), Y (MRR: 0.5119, NDCG@10: 0.5659, HR@10: 0.7604)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[np.float64(0.45957637369392434), np.float64(0.4785573067283808), np.float64(0.5151511138594767), 0.3290969899665552, 0.6140468227424749, 0.7268673355629878]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23:22:20.913685: step 9912/47200 (epoch 21/100), loss = 4.253471 (33.882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0.03390327219744518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23:22:54.852046: step 10384/47200 (epoch 22/100), loss = 4.205720 (33.938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0.0326537580038687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23:23:28.584242: step 10856/47200 (epoch 23/100), loss = 4.159883 (33.732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0.03211473541112788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23:24:02.259857: step 11328/47200 (epoch 24/100), loss = 4.116813 (33.675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0.03195817126550044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23:24:36.245174: step 11800/47200 (epoch 25/100), loss = 4.076105 (33.985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0.03061503954204299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epoch:25, time: 856.596063(s), X (MRR: 0.4646, NDCG@10: 0.5172, HR@10: 0.7199), Y (MRR: 0.5162, NDCG@10: 0.5686, HR@10: 0.7583)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[np.float64(0.4588751093250431), np.float64(0.47810263452131196), np.float64(0.5167405585315206), 0.32709030100334446, 0.6153846153846154, 0.7351170568561873]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[np.float64(0.5358807535366776), np.float64(0.5618430003024557), np.float64(0.5854527803208557), 0.4156521739130435, 0.69, 0.7630434782608696]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23:25:13.508122: step 12272/47200 (epoch 26/100), loss = 4.035290 (33.309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0.03037241432612219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23:25:47.252404: step 12744/47200 (epoch 27/100), loss = 3.993066 (33.744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0.028827666158341068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23:26:20.414394: step 13216/47200 (epoch 28/100), loss = 3.957573 (33.162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0.029291148985257826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23:26:54.564033: step 13688/47200 (epoch 29/100), loss = 3.921721 (34.150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0.02870520696064962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23:27:28.013967: step 14160/47200 (epoch 30/100), loss = 3.885144 (33.450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0.029386885278136574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epoch:30, time: 1028.357941(s), X (MRR: 0.4717, NDCG@10: 0.5238, HR@10: 0.7248), Y (MRR: 0.5211, NDCG@10: 0.5719, HR@10: 0.7575)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[np.float64(0.46613527742938643), np.float64(0.48421862458999154), np.float64(0.5218611506436148), 0.3346711259754738, 0.6180602006688963, 0.7333333333333333]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[np.float64(0.5410635532596454), np.float64(0.5676119102869764), np.float64(0.5887784444756614), 0.4230434782608696, 0.6947826086956522, 0.76]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23:28:05.709729: step 14632/47200 (epoch 31/100), loss = 3.851181 (33.752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0.02818296663951313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23:28:39.678864: step 15104/47200 (epoch 32/100), loss = 3.815303 (33.969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0.026730021809982057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23:29:13.753384: step 15576/47200 (epoch 33/100), loss = 3.783478 (34.074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0.026956268307988498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23:29:47.765804: step 16048/47200 (epoch 34/100), loss = 3.752377 (34.012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0.026573015822328155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23:30:21.724440: step 16520/47200 (epoch 35/100), loss = 3.722184 (33.959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0.02623397961728672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epoch:35, time: 1202.068060(s), X (MRR: 0.4757, NDCG@10: 0.5278, HR@10: 0.7283), Y (MRR: 0.5224, NDCG@10: 0.5751, HR@10: 0.7641)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[np.float64(0.47093851038615875), np.float64(0.49002197552544646), np.float64(0.5268645787457268), 0.34046822742474914, 0.6247491638795987, 0.738015607580825]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[np.float64(0.5449871492333983), np.float64(0.5695243770109776), np.float64(0.5918827500958226), 0.43, 0.6917391304347826, 0.7608695652173914]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23:30:59.624372: step 16992/47200 (epoch 36/100), loss = 3.692381 (33.955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0.02651918954371561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23:31:33.342912: step 17464/47200 (epoch 37/100), loss = 3.662598 (33.718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0.024642239591527185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23:32:07.525882: step 17936/47200 (epoch 38/100), loss = 3.634232 (34.183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0.024738492718527873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23:32:41.428449: step 18408/47200 (epoch 39/100), loss = 3.607315 (33.902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0.02486043488601187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23:33:15.517140: step 18880/47200 (epoch 40/100), loss = 3.580020 (34.089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0.02389010970544758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epoch:40, time: 1375.866010(s), X (MRR: 0.4789, NDCG@10: 0.5301, HR@10: 0.7275), Y (MRR: 0.5250, NDCG@10: 0.5764, HR@10: 0.7625)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[np.float64(0.47370128284729784), np.float64(0.49097000645468836), np.float64(0.5292586248869), 0.3455964325529543, 0.6218506131549609, 0.7397993311036789]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[np.float64(0.5420114711578439), np.float64(0.565395761033347), np.float64(0.5898758479730071), 0.4234782608695652, 0.6869565217391305, 0.7617391304347826]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23:33:53.010533: step 19352/47200 (epoch 41/100), loss = 3.557145 (33.557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0.024501393760169344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23:34:27.103945: step 19824/47200 (epoch 42/100), loss = 3.527969 (34.093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0.02308464238962024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23:34:58.291799: step 20296/47200 (epoch 43/100), loss = 3.505834 (31.188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0.024119888255198018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23:35:24.301370: step 20768/47200 (epoch 44/100), loss = 3.482219 (26.009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0.02310514448261093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23:35:56.377657: step 21240/47200 (epoch 45/100), loss = 3.455446 (32.076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0.022792230843302723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epoch:45, time: 1536.710418(s), X (MRR: 0.4836, NDCG@10: 0.5356, HR@10: 0.7350), Y (MRR: 0.5344, NDCG@10: 0.5841, HR@10: 0.7641)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[np.float64(0.4763420449715158), np.float64(0.4937007324090006), np.float64(0.5324449462872601), 0.3480490523968785, 0.624526198439242, 0.7435897435897436]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[np.float64(0.543345454761847), np.float64(0.5665952215783833), np.float64(0.5926555629256074), 0.42782608695652175, 0.6878260869565217, 0.7682608695652174]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23:36:34.169258: step 21712/47200 (epoch 46/100), loss = 3.434197 (33.854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0.02271089165260027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23:37:08.229527: step 22184/47200 (epoch 47/100), loss = 3.414769 (34.060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0.024389096391141694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23:37:42.652347: step 22656/47200 (epoch 48/100), loss = 3.391573 (34.423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0.022895077637676654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23:38:17.051010: step 23128/47200 (epoch 49/100), loss = 3.371947 (34.399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0.02216088531545426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23:38:48.585607: step 23600/47200 (epoch 50/100), loss = 3.351488 (31.534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0.022857629238453157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epoch:50, time: 1708.933101(s), X (MRR: 0.4848, NDCG@10: 0.5364, HR@10: 0.7341), Y (MRR: 0.5340, NDCG@10: 0.5844, HR@10: 0.7662)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[np.float64(0.4813507679535263), np.float64(0.49925359344997516), np.float64(0.5364066843320862), 0.35540691192865104, 0.6296544035674471, 0.744035674470457]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23:39:26.413105: step 24072/47200 (epoch 51/100), loss = 3.330553 (33.869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0.022373236920116973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23:40:00.826111: step 24544/47200 (epoch 52/100), loss = 3.309309 (34.413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0.021020631632353258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23:40:35.290182: step 25016/47200 (epoch 53/100), loss = 3.292723 (34.464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0.021346906801618413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23:41:10.255900: step 25488/47200 (epoch 54/100), loss = 3.274838 (34.966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0.020008060667830622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23:41:44.687668: step 25960/47200 (epoch 55/100), loss = 3.256178 (34.432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0.0214338170127482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epoch:55, time: 1885.034173(s), X (MRR: 0.4911, NDCG@10: 0.5428, HR@10: 0.7398), Y (MRR: 0.5395, NDCG@10: 0.5879, HR@10: 0.7633)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[np.float64(0.48334324928681727), np.float64(0.5007582219555516), np.float64(0.53751063749868), 0.358082497212932, 0.6292084726867335, 0.7424749163879598]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[np.float64(0.5523552957280209), np.float64(0.5743076925966784), np.float64(0.5984516150696223), 0.44, 0.6895652173913044, 0.7634782608695653]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23:42:22.539475: step 26432/47200 (epoch 56/100), loss = 3.238866 (33.910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0.019698520172504345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23:42:56.829342: step 26904/47200 (epoch 57/100), loss = 3.223183 (34.290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0.021010606327529012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23:43:30.829212: step 27376/47200 (epoch 58/100), loss = 3.207030 (34.000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0.021091410635559527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23:44:04.847905: step 27848/47200 (epoch 59/100), loss = 3.189977 (34.019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0.020082065268981708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23:44:39.147506: step 28320/47200 (epoch 60/100), loss = 3.174621 (34.299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0.020540543543353468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epoch:60, time: 2059.502080(s), X (MRR: 0.4965, NDCG@10: 0.5468, HR@10: 0.7389), Y (MRR: 0.5394, NDCG@10: 0.5880, HR@10: 0.7650)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[np.float64(0.48708023752471385), np.float64(0.50407112872495), np.float64(0.5425574392512248), 0.36031215161649943, 0.6318840579710145, 0.750278706800446]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23:45:17.385104: step 28792/47200 (epoch 61/100), loss = 3.157674 (34.275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0.02073279566036454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23:45:51.714010: step 29264/47200 (epoch 62/100), loss = 3.141193 (34.329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0.019900410236604393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23:46:23.987226: step 29736/47200 (epoch 63/100), loss = 3.127186 (32.273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0.019366862169438115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23:46:56.894368: step 30208/47200 (epoch 64/100), loss = 3.114259 (32.907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0.020294443241198418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23:47:29.962935: step 30680/47200 (epoch 65/100), loss = 3.097792 (33.068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0.019144303948585743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epoch:65, time: 2230.292003(s), X (MRR: 0.4956, NDCG@10: 0.5479, HR@10: 0.7458), Y (MRR: 0.5470, NDCG@10: 0.5926, HR@10: 0.7596)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[np.float64(0.5490094455512703), np.float64(0.5727741833515502), np.float64(0.5968019680461383), 0.4326086956521739, 0.6921739130434783, 0.7660869565217391]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23:48:07.398988: step 31152/47200 (epoch 66/100), loss = 3.084172 (33.494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0.01914541057488761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23:48:40.857770: step 31624/47200 (epoch 67/100), loss = 3.069932 (33.459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0.019410006857983893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23:49:14.318470: step 32096/47200 (epoch 68/100), loss = 3.056781 (33.461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0.01852022248762091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23:49:47.787864: step 32568/47200 (epoch 69/100), loss = 3.047422 (33.469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0.01990408908565323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23:50:20.892344: step 33040/47200 (epoch 70/100), loss = 3.032208 (33.104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0.01899650557849371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epoch:70, time: 2401.237444(s), X (MRR: 0.5018, NDCG@10: 0.5527, HR@10: 0.7458), Y (MRR: 0.5478, NDCG@10: 0.5947, HR@10: 0.7654)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[np.float64(0.4941968639784503), np.float64(0.5114762285832252), np.float64(0.5480403380226645), 0.36744704570791525, 0.6383500557413601, 0.7498327759197324]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[np.float64(0.5590739917028174), np.float64(0.5813386457057248), np.float64(0.6036345178551561), 0.44782608695652176, 0.6947826086956522, 0.7634782608695653]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23:50:57.625157: step 33512/47200 (epoch 71/100), loss = 3.019081 (32.789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0.01867779434017861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23:51:31.286685: step 33984/47200 (epoch 72/100), loss = 3.006461 (33.661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0.018372593609218578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23:52:04.815276: step 34456/47200 (epoch 73/100), loss = 2.999418 (33.528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0.020412233312809284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23:52:38.568501: step 34928/47200 (epoch 74/100), loss = 2.982466 (33.753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0.017789140939548604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23:53:12.542056: step 35400/47200 (epoch 75/100), loss = 2.972327 (33.973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0.019498909658013316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epoch:75, time: 2572.895972(s), X (MRR: 0.5057, NDCG@10: 0.5561, HR@10: 0.7471), Y (MRR: 0.5512, NDCG@10: 0.5969, HR@10: 0.7633)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[np.float64(0.4971742997108513), np.float64(0.5157284195852219), np.float64(0.5511718085237397), 0.37168338907469345, 0.6439241917502787, 0.7527313266443701]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[np.float64(0.5602065381563087), np.float64(0.5808853134027924), np.float64(0.6042731099938806), 0.45304347826086955, 0.6921739130434783, 0.7630434782608696]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23:53:50.363386: step 35872/47200 (epoch 76/100), loss = 2.962454 (33.853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0.019911949096606502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23:54:24.392233: step 36344/47200 (epoch 77/100), loss = 2.950623 (34.029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0.019361553799447102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23:54:58.314821: step 36816/47200 (epoch 78/100), loss = 2.940348 (33.922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0.018561757567315065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23:55:32.089191: step 37288/47200 (epoch 79/100), loss = 2.929610 (33.774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0.019280270654375434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23:56:05.656715: step 37760/47200 (epoch 80/100), loss = 2.915721 (33.567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0.01838801578876068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epoch:80, time: 2746.046207(s), X (MRR: 0.5081, NDCG@10: 0.5587, HR@10: 0.7498), Y (MRR: 0.5535, NDCG@10: 0.5983, HR@10: 0.7621)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[np.float64(0.5059534993839888), np.float64(0.5245402609867424), np.float64(0.5575362714489113), 0.38416945373467115, 0.6503901895206243, 0.7520624303232999]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[np.float64(0.5616003565358996), np.float64(0.5820418311411676), np.float64(0.6049267387676563), 0.45652173913043476, 0.6917391304347826, 0.7617391304347826]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23:56:43.248592: step 38232/47200 (epoch 81/100), loss = 2.909180 (33.551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0.018530643413201396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23:57:17.129759: step 38704/47200 (epoch 82/100), loss = 2.899179 (33.881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0.01887490366342083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23:57:51.227855: step 39176/47200 (epoch 83/100), loss = 2.888809 (34.098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0.01910293103913273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23:58:24.965480: step 39648/47200 (epoch 84/100), loss = 2.881267 (33.737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0.01831874926644193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23:58:58.541360: step 40120/47200 (epoch 85/100), loss = 2.870471 (33.576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0.018329207318245222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epoch:85, time: 2918.885607(s), X (MRR: 0.5121, NDCG@10: 0.5622, HR@10: 0.7518), Y (MRR: 0.5548, NDCG@10: 0.5998, HR@10: 0.7641)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[np.float64(0.5082661858790815), np.float64(0.5245686368661775), np.float64(0.55946350267948), 0.3863991081382386, 0.6461538461538462, 0.7529542920847269]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[np.float64(0.5634453649957342), np.float64(0.5837320258826655), np.float64(0.6070302239923214), 0.45695652173913043, 0.6921739130434783, 0.7634782608695653]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2026-06-07 23:59:35.677395: step 40592/47200 (epoch 86/100), loss = 2.860373 (33.173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0.018626726915216368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00:00:09.311683: step 41064/47200 (epoch 87/100), loss = 2.850876 (33.634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0.018327308169914534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00:00:42.822071: step 41536/47200 (epoch 88/100), loss = 2.841863 (33.510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0.018022176803743323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00:01:16.572674: step 42008/47200 (epoch 89/100), loss = 2.832765 (33.750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0.017928347041794294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00:01:50.013628: step 42480/47200 (epoch 90/100), loss = 2.824877 (33.441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0.018071312931942696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epoch:90, time: 3090.363020(s), X (MRR: 0.5157, NDCG@10: 0.5656, HR@10: 0.7535), Y (MRR: 0.5588, NDCG@10: 0.6047, HR@10: 0.7700)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[np.float64(0.5093704733995613), np.float64(0.5291640521777994), np.float64(0.5623886024130362), 0.38528428093645484, 0.6577480490523969, 0.7598662207357859]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[np.float64(0.5704065224219598), np.float64(0.5911867313240532), np.float64(0.6116686037931013), 0.4652173913043478, 0.698695652173913, 0.7613043478260869]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00:02:27.558829: step 42952/47200 (epoch 91/100), loss = 2.817010 (33.596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0.018466830141828757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00:03:01.605954: step 43424/47200 (epoch 92/100), loss = 2.810258 (34.047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0.018487703632151173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00:03:35.088471: step 43896/47200 (epoch 93/100), loss = 2.798265 (33.482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0.016829558333534018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00:04:08.503204: step 44368/47200 (epoch 94/100), loss = 2.792275 (33.415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0.018285173467201314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00:04:42.081213: step 44840/47200 (epoch 95/100), loss = 2.785239 (33.578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0.018560860165007534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epoch:95, time: 3262.429729(s), X (MRR: 0.5162, NDCG@10: 0.5658, HR@10: 0.7527), Y (MRR: 0.5599, NDCG@10: 0.6045, HR@10: 0.7654)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[np.float64(0.5113738339540107), np.float64(0.5281077939452649), np.float64(0.5637127383599152), 0.391304347826087, 0.6501672240802676, 0.7596432552954292]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[np.float64(0.5722933843380031), np.float64(0.5893510294102964), np.float64(0.6135322628903737), 0.4747826086956522, 0.6891304347826087, 0.7634782608695653]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00:05:19.371867: step 45312/47200 (epoch 96/100), loss = 2.775900 (33.340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0.016772709212622913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00:05:52.547977: step 45784/47200 (epoch 97/100), loss = 2.767415 (33.176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0.016871933704817956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00:06:24.321399: step 46256/47200 (epoch 98/100), loss = 2.760734 (31.773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0.017548071951368538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00:06:57.204701: step 46728/47200 (epoch 99/100), loss = 2.756783 (32.883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0.017275180091020505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2026-06-08 00:07:29.362259: step 47200/47200 (epoch 100/100), loss = 2.743711 (32.157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0.016832132971492785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epoch:100, time: 3429.700831(s), X (MRR: 0.5145, NDCG@10: 0.5647, HR@10: 0.7531), Y (MRR: 0.5618, NDCG@10: 0.6050, HR@10: 0.7625)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...................................................................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[np.float64(0.5710205865962669), np.float64(0.5894452203008205), np.float64(0.6120766312192238), 0.4721739130434783, 0.6926086956521739, 0.7617391304347826]</w:t>
      </w:r>
      <w:r>
        <w:rPr>
          <w:rFonts w:ascii="Consolas" w:hAnsi="Consolas"/>
          <w:sz w:val="16"/>
        </w:rPr>
        <w:br w:type="textWrapping"/>
      </w:r>
    </w:p>
    <w:p>
      <w:pPr>
        <w:pStyle w:val="4"/>
      </w:pPr>
      <w:r>
        <w:t>Food-Kitchen</w:t>
      </w:r>
    </w:p>
    <w:p>
      <w:r>
        <w:rPr>
          <w:rFonts w:ascii="Consolas" w:hAnsi="Consolas"/>
          <w:sz w:val="16"/>
        </w:rPr>
        <w:t>/root/exp_1/C2DSR/C2DSR_src/utils/GraphMaker.py:68: SyntaxWarning: "is not" with 'int' literal. Did you mean "!="?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if source is not -1: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/root/exp_1/C2DSR/C2DSR_src/utils/GraphMaker.py:76: SyntaxWarning: "is not" with 'int' literal. Did you mean "!="?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if target is not -1: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/root/exp_1/C2DSR/C2DSR_src/utils/GraphMaker.py:83: SyntaxWarning: "is not" with 'int' literal. Did you mean "!="?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if pre is not -1: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Config saved to file ./saved_models/00/config.json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Running with the following configs: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data_dir : Food-Kitchen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model : C2DSR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hidden_units : 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num_blocks : 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num_heads : 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GNN : 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dropout : 0.2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optim : adam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lr : 0.001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lr_decay : 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weight_decay : 0.0005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decay_epoch : 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max_grad_norm : 5.0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leakey : 0.1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maxlen : 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cpu : False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cuda : True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lambda : 0.7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num_epoch : 100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batch_size : 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log_step : 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log : logs.txt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save_epoch : 100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save_dir : ./saved_models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id : 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seed : 2040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load : False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model_file : None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 xml:space="preserve">info :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undebug : False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model_save_dir : ./saved_models/00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Loading data from Food-Kitchen with batch size 256...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Data loading done!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/root/exp_1/C2DSR/C2DSR_src/utils/GraphMaker.py:12: RuntimeWarning: divide by zero encountered in power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r_inv = np.power(rowsum, -1).flatten()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/root/exp_1/C2DSR/C2DSR_src/utils/GraphMaker.py:25: UserWarning: torch.sparse.SparseTensor(indices, values, shape, *, device=) is deprecated.  Please use torch.sparse_coo_tensor(indices, values, shape, dtype=, device=). (Triggered internally at /pytorch/torch/csrc/utils/tensor_new.cpp:653.)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return torch.sparse.FloatTensor(indices, values, shape)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real graph loaded!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graph loaded!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Start training: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01:06:40.573123: step 134/13400 (epoch 1/100), loss = 11.885304 (11.383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0.8562136613610963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01:06:51.629620: step 268/13400 (epoch 2/100), loss = 10.053699 (11.056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0.8311719281459918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01:07:02.534776: step 402/13400 (epoch 3/100), loss = 8.907336 (10.905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0.839292752564843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01:07:13.471943: step 536/13400 (epoch 4/100), loss = 7.935938 (10.937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0.8475052994578633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01:07:24.378540: step 670/13400 (epoch 5/100), loss = 7.041456 (10.906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0.8421705466597823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epoch:5, time: 56.006510(s), X (MRR: 0.1136, NDCG@10: 0.1270, HR@10: 0.1928), Y (MRR: 0.0621, NDCG@10: 0.0695, HR@10: 0.1212)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[np.float64(0.10640722644712095), np.float64(0.10440546126915487), np.float64(0.11995903324060866), 0.06143667296786389, 0.14177693761814744, 0.1890359168241966]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[np.float64(0.05909114091878126), np.float64(0.05603405468422169), np.float64(0.06781411816187936), 0.027672273467173086, 0.08410200759631037, 0.12045577862181227]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01:07:36.941697: step 804/13400 (epoch 6/100), loss = 6.154657 (10.958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0.8267829943059094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01:07:47.919699: step 938/13400 (epoch 7/100), loss = 5.259438 (10.978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0.7928133702545019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01:07:58.880275: step 1072/13400 (epoch 8/100), loss = 4.446805 (10.960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0.7517470503031317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01:08:09.845579: step 1206/13400 (epoch 9/100), loss = 3.834185 (10.965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0.7142568654533641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01:08:20.693332: step 1340/13400 (epoch 10/100), loss = 3.364010 (10.848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0.6715002576806652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epoch:10, time: 112.275006(s), X (MRR: 0.1449, NDCG@10: 0.1574, HR@10: 0.2195), Y (MRR: 0.0754, NDCG@10: 0.0841, HR@10: 0.1389)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[np.float64(0.13994384183636965), np.float64(0.1417047557175935), np.float64(0.15276472968867866), 0.09735349716446125, 0.18147448015122875, 0.21550094517958412]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[np.float64(0.0786082523282135), np.float64(0.07661597728832949), np.float64(0.08762799618086686), 0.04666304937601736, 0.10634834508952794, 0.1410743353228432]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01:08:33.128553: step 1474/13400 (epoch 11/100), loss = 3.009971 (10.880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0.6335138125206109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01:08:44.085760: step 1608/13400 (epoch 12/100), loss = 2.717630 (10.957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0.5927343426800485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01:08:54.891704: step 1742/13400 (epoch 13/100), loss = 2.487787 (10.806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0.5524414501083432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01:09:05.832748: step 1876/13400 (epoch 14/100), loss = 2.296292 (10.941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0.5123973230817427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01:09:16.817410: step 2010/13400 (epoch 15/100), loss = 2.132177 (10.985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0.4746790770719301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epoch:15, time: 168.398843(s), X (MRR: 0.1491, NDCG@10: 0.1624, HR@10: 0.2277), Y (MRR: 0.0770, NDCG@10: 0.0858, HR@10: 0.1413)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[np.float64(0.14847374377784506), np.float64(0.14936362316772692), np.float64(0.16105696220695254), 0.10586011342155009, 0.1880907372400756, 0.22400756143667297]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[np.float64(0.08366571903138705), np.float64(0.08024954559681392), np.float64(0.0905226365436707), 0.05208898534997287, 0.10634834508952794, 0.13781877373846987]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01:09:29.313153: step 2144/13400 (epoch 16/100), loss = 1.999308 (10.938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0.44041790277210663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01:09:40.139425: step 2278/13400 (epoch 17/100), loss = 1.878231 (10.826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0.41082579035367534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01:09:51.149499: step 2412/13400 (epoch 18/100), loss = 1.778074 (11.010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0.3841314324024897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01:10:02.186446: step 2546/13400 (epoch 19/100), loss = 1.688840 (11.037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0.36233955457139383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01:10:13.093243: step 2680/13400 (epoch 20/100), loss = 1.606048 (10.907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0.3404930184581387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epoch:20, time: 224.670798(s), X (MRR: 0.1464, NDCG@10: 0.1628, HR@10: 0.2369), Y (MRR: 0.0752, NDCG@10: 0.0832, HR@10: 0.1366)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01:10:24.835310: step 2814/13400 (epoch 21/100), loss = 1.543534 (10.974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0.3246333972509227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01:10:35.815633: step 2948/13400 (epoch 22/100), loss = 1.480588 (10.980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0.3072232279092518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01:10:46.844920: step 3082/13400 (epoch 23/100), loss = 1.423409 (11.029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0.2942273366807112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01:10:57.833824: step 3216/13400 (epoch 24/100), loss = 1.367744 (10.989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0.2775498091952125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01:11:08.942984: step 3350/13400 (epoch 25/100), loss = 1.321943 (11.109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0.26694541949389583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epoch:25, time: 280.591795(s), X (MRR: 0.1444, NDCG@10: 0.1592, HR@10: 0.2277), Y (MRR: 0.0778, NDCG@10: 0.0837, HR@10: 0.1313)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[np.float64(0.08063853429919303), np.float64(0.07621867425591786), np.float64(0.08861452799189964), 0.050461204557786216, 0.10037981551817689, 0.13998914812805208]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01:11:21.585788: step 3484/13400 (epoch 26/100), loss = 1.274690 (11.007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0.25596362396852307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01:11:32.665077: step 3618/13400 (epoch 27/100), loss = 1.238577 (11.079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0.24531316245669743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01:11:43.659745: step 3752/13400 (epoch 28/100), loss = 1.197403 (10.995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0.2349333986862382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01:11:54.631971: step 3886/13400 (epoch 29/100), loss = 1.164155 (10.972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0.22658830232807056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01:12:05.615499: step 4020/13400 (epoch 30/100), loss = 1.128368 (10.983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0.21853740987048229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epoch:30, time: 337.198745(s), X (MRR: 0.1426, NDCG@10: 0.1553, HR@10: 0.2176), Y (MRR: 0.0749, NDCG@10: 0.0804, HR@10: 0.1260)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01:12:17.380054: step 4154/13400 (epoch 31/100), loss = 1.100057 (10.991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0.21308017042813016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01:12:28.293396: step 4288/13400 (epoch 32/100), loss = 1.070211 (10.913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0.2035835529330062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01:12:39.281615: step 4422/13400 (epoch 33/100), loss = 1.041341 (10.988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0.19590663564071725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01:12:50.235771: step 4556/13400 (epoch 34/100), loss = 1.020047 (10.954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0.19108498118706604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01:13:01.055893: step 4690/13400 (epoch 35/100), loss = 0.992894 (10.820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0.1849401949612952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epoch:35, time: 392.640529(s), X (MRR: 0.1447, NDCG@10: 0.1564, HR@10: 0.2158), Y (MRR: 0.0718, NDCG@10: 0.0771, HR@10: 0.1224)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01:13:12.852386: step 4824/13400 (epoch 36/100), loss = 0.972422 (11.022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0.18131455652304546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01:13:23.920612: step 4958/13400 (epoch 37/100), loss = 0.951014 (11.068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0.17499321535674492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01:13:35.067537: step 5092/13400 (epoch 38/100), loss = 0.927788 (11.147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0.16945466044456206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01:13:46.081805: step 5226/13400 (epoch 39/100), loss = 0.910815 (11.014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0.1668369593237763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01:13:57.046190: step 5360/13400 (epoch 40/100), loss = 0.893364 (10.964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0.1614526435399233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epoch:40, time: 448.621406(s), X (MRR: 0.1457, NDCG@10: 0.1564, HR@10: 0.2130), Y (MRR: 0.0720, NDCG@10: 0.0791, HR@10: 0.1289)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01:14:08.778043: step 5494/13400 (epoch 41/100), loss = 0.872305 (10.966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0.15717959620836952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01:14:19.647552: step 5628/13400 (epoch 42/100), loss = 0.857310 (10.869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0.15535234952373292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01:14:30.566507: step 5762/13400 (epoch 43/100), loss = 0.839644 (10.919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0.14970524281040942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01:14:41.481663: step 5896/13400 (epoch 44/100), loss = 0.827424 (10.915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0.14778024955694358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01:14:52.461976: step 6030/13400 (epoch 45/100), loss = 0.809830 (10.980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0.14322605794712684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epoch:45, time: 504.042519(s), X (MRR: 0.1431, NDCG@10: 0.1555, HR@10: 0.2149), Y (MRR: 0.0695, NDCG@10: 0.0762, HR@10: 0.1230)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01:15:04.185248: step 6164/13400 (epoch 46/100), loss = 0.799380 (10.952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0.14089609239973236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01:15:15.147165: step 6298/13400 (epoch 47/100), loss = 0.784506 (10.962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0.13780355131003397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01:15:26.255438: step 6432/13400 (epoch 48/100), loss = 0.770623 (11.108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0.13433339021988774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01:15:37.209207: step 6566/13400 (epoch 49/100), loss = 0.756498 (10.954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0.1326224866031266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01:15:48.311495: step 6700/13400 (epoch 50/100), loss = 0.751571 (11.102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0.1303239176133231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epoch:50, time: 559.899803(s), X (MRR: 0.1432, NDCG@10: 0.1551, HR@10: 0.2140), Y (MRR: 0.0696, NDCG@10: 0.0770, HR@10: 0.1260)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01:16:00.069402: step 6834/13400 (epoch 51/100), loss = 0.734810 (10.979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0.1266267204073383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01:16:11.019641: step 6968/13400 (epoch 52/100), loss = 0.723788 (10.950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0.12473052251917215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01:16:22.106098: step 7102/13400 (epoch 53/100), loss = 0.712491 (11.086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0.12287671395869398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01:16:33.094365: step 7236/13400 (epoch 54/100), loss = 0.707601 (10.988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0.12058277351420316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01:16:44.241402: step 7370/13400 (epoch 55/100), loss = 0.694798 (11.147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0.11833618453411916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epoch:55, time: 615.823567(s), X (MRR: 0.1443, NDCG@10: 0.1510, HR@10: 0.1956), Y (MRR: 0.0672, NDCG@10: 0.0732, HR@10: 0.1177)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01:16:55.971432: step 7504/13400 (epoch 56/100), loss = 0.683273 (10.958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0.11839951305691875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01:17:07.023858: step 7638/13400 (epoch 57/100), loss = 0.678945 (11.052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0.11585169325568782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01:17:18.029506: step 7772/13400 (epoch 58/100), loss = 0.669514 (11.006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0.11340592516891997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01:17:29.071024: step 7906/13400 (epoch 59/100), loss = 0.659200 (11.041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0.11187276233599257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01:17:40.107210: step 8040/13400 (epoch 60/100), loss = 0.654521 (11.036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0.11120652286752833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epoch:60, time: 671.684633(s), X (MRR: 0.1367, NDCG@10: 0.1467, HR@10: 0.1993), Y (MRR: 0.0630, NDCG@10: 0.0688, HR@10: 0.1130)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01:17:51.825076: step 8174/13400 (epoch 61/100), loss = 0.644210 (10.950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0.10838600249210399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01:18:02.757506: step 8308/13400 (epoch 62/100), loss = 0.639449 (10.932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0.10753969654107264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01:18:13.616673: step 8442/13400 (epoch 63/100), loss = 0.629148 (10.859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0.10491903569938531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01:18:24.565335: step 8576/13400 (epoch 64/100), loss = 0.622193 (10.949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0.10424899381599315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01:18:35.475556: step 8710/13400 (epoch 65/100), loss = 0.616826 (10.910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0.102816567564411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epoch:65, time: 727.051834(s), X (MRR: 0.1372, NDCG@10: 0.1471, HR@10: 0.1993), Y (MRR: 0.0633, NDCG@10: 0.0703, HR@10: 0.1154)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01:18:47.163671: step 8844/13400 (epoch 66/100), loss = 0.611055 (10.922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0.10311366484792378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01:18:58.150832: step 8978/13400 (epoch 67/100), loss = 0.599062 (10.987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0.10058832084065052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01:19:09.125254: step 9112/13400 (epoch 68/100), loss = 0.594557 (10.974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0.1001362071720077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01:19:20.018477: step 9246/13400 (epoch 69/100), loss = 0.589946 (10.893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0.09684738706408151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01:19:30.888584: step 9380/13400 (epoch 70/100), loss = 0.585402 (10.870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0.09872610810866109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epoch:70, time: 782.483177(s), X (MRR: 0.1339, NDCG@10: 0.1423, HR@10: 0.1901), Y (MRR: 0.0636, NDCG@10: 0.0687, HR@10: 0.1095)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01:19:42.705470: step 9514/13400 (epoch 71/100), loss = 0.580408 (11.032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0.09580834249395939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01:19:53.772080: step 9648/13400 (epoch 72/100), loss = 0.572768 (11.067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0.09554720120643498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01:20:04.707774: step 9782/13400 (epoch 73/100), loss = 0.568397 (10.936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0.09396269215243075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01:20:15.522735: step 9916/13400 (epoch 74/100), loss = 0.563733 (10.815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0.09318935094373436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01:20:26.531088: step 10050/13400 (epoch 75/100), loss = 0.558465 (11.008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0.09202477547214993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epoch:75, time: 838.111733(s), X (MRR: 0.1344, NDCG@10: 0.1412, HR@10: 0.1837), Y (MRR: 0.0612, NDCG@10: 0.0657, HR@10: 0.1030)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01:20:38.210878: step 10184/13400 (epoch 76/100), loss = 0.550036 (10.909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0.09001614110016112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01:20:49.062705: step 10318/13400 (epoch 77/100), loss = 0.550370 (10.852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0.09107689750172308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01:20:59.930396: step 10452/13400 (epoch 78/100), loss = 0.544617 (10.868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0.08931186452174364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01:21:10.876788: step 10586/13400 (epoch 79/100), loss = 0.540631 (10.946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0.08926398341279862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01:21:21.876602: step 10720/13400 (epoch 80/100), loss = 0.535960 (11.000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0.08905180927866435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epoch:80, time: 893.455132(s), X (MRR: 0.1335, NDCG@10: 0.1402, HR@10: 0.1818), Y (MRR: 0.0592, NDCG@10: 0.0645, HR@10: 0.1054)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01:21:33.516030: step 10854/13400 (epoch 81/100), loss = 0.530572 (10.871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0.0868336808714849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01:21:44.396690: step 10988/13400 (epoch 82/100), loss = 0.528922 (10.881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0.08745650735252829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01:21:55.368281: step 11122/13400 (epoch 83/100), loss = 0.523494 (10.971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0.08610315764350679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01:22:06.360545: step 11256/13400 (epoch 84/100), loss = 0.520376 (10.992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0.08584829407619002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01:22:17.173547: step 11390/13400 (epoch 85/100), loss = 0.516806 (10.813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0.08525552159703487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epoch:85, time: 948.753028(s), X (MRR: 0.1354, NDCG@10: 0.1417, HR@10: 0.1818), Y (MRR: 0.0578, NDCG@10: 0.0626, HR@10: 0.1030)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01:22:28.788253: step 11524/13400 (epoch 86/100), loss = 0.511961 (10.845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0.08460716998565997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01:22:39.712281: step 11658/13400 (epoch 87/100), loss = 0.506176 (10.924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0.08288667821394866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01:22:50.690482: step 11792/13400 (epoch 88/100), loss = 0.501096 (10.978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0.08115968351989097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01:23:01.679813: step 11926/13400 (epoch 89/100), loss = 0.502831 (10.989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0.08271272467421509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01:23:12.667187: step 12060/13400 (epoch 90/100), loss = 0.497090 (10.987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0.08114415850879542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epoch:90, time: 1004.249896(s), X (MRR: 0.1319, NDCG@10: 0.1370, HR@10: 0.1745), Y (MRR: 0.0611, NDCG@10: 0.0658, HR@10: 0.1042)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01:23:24.385388: step 12194/13400 (epoch 91/100), loss = 0.493960 (10.945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0.08113566803287216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01:23:35.269343: step 12328/13400 (epoch 92/100), loss = 0.491011 (10.884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0.0810592594209002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01:23:46.132193: step 12462/13400 (epoch 93/100), loss = 0.491126 (10.863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0.08066025779429653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01:23:57.125602: step 12596/13400 (epoch 94/100), loss = 0.488517 (10.993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0.07993635504381427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01:24:08.096337: step 12730/13400 (epoch 95/100), loss = 0.482218 (10.971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0.0790474620439223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epoch:95, time: 1059.695603(s), X (MRR: 0.1291, NDCG@10: 0.1354, HR@10: 0.1754), Y (MRR: 0.0599, NDCG@10: 0.0655, HR@10: 0.1071)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01:24:19.828599: step 12864/13400 (epoch 96/100), loss = 0.479016 (10.943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0.07747261462204935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01:24:30.676301: step 12998/13400 (epoch 97/100), loss = 0.477918 (10.848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0.0783522805560436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01:24:41.552892: step 13132/13400 (epoch 98/100), loss = 0.473529 (10.877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0.07713557759494478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01:24:52.532094: step 13266/13400 (epoch 99/100), loss = 0.473336 (10.979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0.07704103537348672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01:25:03.456355: step 13400/13400 (epoch 100/100), loss = 0.467095 (10.924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0.07664752383507897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epoch:100, time: 1115.034995(s), X (MRR: 0.1340, NDCG@10: 0.1404, HR@10: 0.1781), Y (MRR: 0.0601, NDCG@10: 0.0658, HR@10: 0.1065)</w:t>
      </w:r>
      <w:r>
        <w:rPr>
          <w:rFonts w:ascii="Consolas" w:hAnsi="Consolas"/>
          <w:sz w:val="16"/>
        </w:rPr>
        <w:br w:type="textWrapping"/>
      </w:r>
    </w:p>
    <w:p>
      <w:pPr>
        <w:pStyle w:val="4"/>
      </w:pPr>
      <w:r>
        <w:t>Movie-Book</w:t>
      </w:r>
    </w:p>
    <w:p>
      <w:r>
        <w:rPr>
          <w:rFonts w:ascii="Consolas" w:hAnsi="Consolas"/>
          <w:sz w:val="16"/>
        </w:rPr>
        <w:t>Config saved to file ./saved_models/00/config.json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Running with the following configs: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data_dir : Movie-Book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model : C2DSR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hidden_units : 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num_blocks : 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num_heads : 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GNN : 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dropout : 0.2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optim : adam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lr : 0.001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lr_decay : 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weight_decay : 0.0005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decay_epoch : 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max_grad_norm : 5.0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leakey : 0.1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maxlen : 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cpu : False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cuda : True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lambda : 0.7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num_epoch : 100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batch_size : 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log_step : 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log : logs.txt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save_epoch : 100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save_dir : ./saved_models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id : 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seed : 2040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load : False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model_file : None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 xml:space="preserve">info :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undebug : False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model_save_dir : ./saved_models/00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Loading data from Movie-Book with batch size 256...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Data loading done!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/root/exp_1/C2DSR/C2DSR_src/utils/GraphMaker.py:12: RuntimeWarning: divide by zero encountered in power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r_inv = np.power(rowsum, -1).flatten()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/root/exp_1/C2DSR/C2DSR_src/utils/GraphMaker.py:25: UserWarning: torch.sparse.SparseTensor(indices, values, shape, *, device=) is deprecated.  Please use torch.sparse_coo_tensor(indices, values, shape, dtype=, device=). (Triggered internally at /pytorch/torch/csrc/utils/tensor_new.cpp:653.)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return torch.sparse.FloatTensor(indices, values, shape)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real graph loaded!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graph loaded!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Start training: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01:25:40.813290: step 229/22900 (epoch 1/100), loss = 13.338799 (23.345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0.9081026439062893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01:26:03.761976: step 458/22900 (epoch 2/100), loss = 11.963894 (22.949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0.9220845829972019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01:26:26.675069: step 687/22900 (epoch 3/100), loss = 10.391020 (22.913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0.9696100195422437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01:26:49.667186: step 916/22900 (epoch 4/100), loss = 8.108550 (22.992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0.9863607744983195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01:27:12.630869: step 1145/22900 (epoch 5/100), loss = 6.104787 (22.964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0.9733695336304379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epoch:5, time: 115.764841(s), X (MRR: 0.0504, NDCG@10: 0.0524, HR@10: 0.0879), Y (MRR: 0.0248, NDCG@10: 0.0246, HR@10: 0.0417)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[np.float64(0.046290182546245326), np.float64(0.03917554445647151), np.float64(0.04557637189350598), 0.025, 0.05434782608695652, 0.07391304347826087]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[np.float64(0.029870753164514378), np.float64(0.02491356949969622), np.float64(0.02783979212512787), 0.01779603011635866, 0.03216974674880219, 0.04106776180698152]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01:27:36.734665: step 1374/22900 (epoch 6/100), loss = 4.799946 (22.959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0.9362511345913312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01:27:59.701609: step 1603/22900 (epoch 7/100), loss = 3.948001 (22.967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0.8867408316728848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01:28:22.625662: step 1832/22900 (epoch 8/100), loss = 3.343442 (22.924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0.8296848841629696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01:28:45.666440: step 2061/22900 (epoch 9/100), loss = 2.888951 (23.041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0.7668804707225234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01:29:08.686182: step 2290/22900 (epoch 10/100), loss = 2.545639 (23.020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0.706745416680798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epoch:10, time: 231.770480(s), X (MRR: 0.0609, NDCG@10: 0.0621, HR@10: 0.0954), Y (MRR: 0.0274, NDCG@10: 0.0260, HR@10: 0.0417)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[np.float64(0.05604400153374269), np.float64(0.04690781477354821), np.float64(0.05816869547982102), 0.035869565217391305, 0.058695652173913045, 0.09347826086956522]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[np.float64(0.035822907333690576), np.float64(0.030785841144084204), np.float64(0.03475414267905298), 0.022587268993839837, 0.039014373716632446, 0.0513347022587269]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01:29:32.729397: step 2519/22900 (epoch 11/100), loss = 2.281238 (22.952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0.6488445648980452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01:29:55.656244: step 2748/22900 (epoch 12/100), loss = 2.067822 (22.927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0.59655412797324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01:30:18.531236: step 2977/22900 (epoch 13/100), loss = 1.901951 (22.875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0.5531383424867191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01:30:41.474093: step 3206/22900 (epoch 14/100), loss = 1.758362 (22.943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0.5122947463302112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01:31:04.500387: step 3435/22900 (epoch 15/100), loss = 1.642451 (23.026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0.4779802766689568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epoch:15, time: 347.583781(s), X (MRR: 0.0647, NDCG@10: 0.0664, HR@10: 0.1030), Y (MRR: 0.0304, NDCG@10: 0.0294, HR@10: 0.0472)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[np.float64(0.05909521577698704), np.float64(0.050188013209206905), np.float64(0.062059710709291394), 0.03695652173913044, 0.0641304347826087, 0.10108695652173913]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Y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[np.float64(0.03900813464371673), np.float64(0.03416070531798796), np.float64(0.039494614791160704), 0.024640657084188913, 0.04380561259411362, 0.06023271731690623]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01:31:28.518817: step 3664/22900 (epoch 16/100), loss = 1.541732 (22.922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0.44960374582282336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01:31:51.469957: step 3893/22900 (epoch 17/100), loss = 1.452056 (22.951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0.42079110016729104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01:32:14.392106: step 4122/22900 (epoch 18/100), loss = 1.375706 (22.922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0.39905091979618174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01:32:37.299321: step 4351/22900 (epoch 19/100), loss = 1.307028 (22.907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0.378462648170484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01:33:00.215391: step 4580/22900 (epoch 20/100), loss = 1.247609 (22.916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0.3582717712269076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epoch:20, time: 463.295948(s), X (MRR: 0.0656, NDCG@10: 0.0695, HR@10: 0.1117), Y (MRR: 0.0279, NDCG@10: 0.0270, HR@10: 0.0451)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X best!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[np.float64(0.0560160595602643), np.float64(0.046913678854564225), np.float64(0.0577804010704096), 0.03369565217391304, 0.059782608695652176, 0.09347826086956522]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01:33:24.249757: step 4809/22900 (epoch 21/100), loss = 1.191126 (22.945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0.3391104969525441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01:33:47.211330: step 5038/22900 (epoch 22/100), loss = 1.147687 (22.961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0.3235764024299305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01:34:10.111415: step 5267/22900 (epoch 23/100), loss = 1.101177 (22.900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0.30988704150941165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01:34:33.014181: step 5496/22900 (epoch 24/100), loss = 1.057802 (22.903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0.2959900024936709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01:34:55.888804: step 5725/22900 (epoch 25/100), loss = 1.022318 (22.875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0.28516410978340173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epoch:25, time: 578.965625(s), X (MRR: 0.0590, NDCG@10: 0.0629, HR@10: 0.1041), Y (MRR: 0.0300, NDCG@10: 0.0290, HR@10: 0.0465)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01:35:19.351795: step 5954/22900 (epoch 26/100), loss = 0.982800 (22.918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0.27195197861788056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01:35:42.310012: step 6183/22900 (epoch 27/100), loss = 0.952213 (22.958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0.2625670283056763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01:36:05.231081: step 6412/22900 (epoch 28/100), loss = 0.924316 (22.921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0.25348083918271624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01:36:28.146684: step 6641/22900 (epoch 29/100), loss = 0.897980 (22.916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0.2434786955537234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01:36:51.054886: step 6870/22900 (epoch 30/100), loss = 0.866799 (22.908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0.23643414169940355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epoch:30, time: 694.135755(s), X (MRR: 0.0600, NDCG@10: 0.0638, HR@10: 0.1030), Y (MRR: 0.0281, NDCG@10: 0.0270, HR@10: 0.0438)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01:37:14.475080: step 7099/22900 (epoch 31/100), loss = 0.844042 (22.871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0.2294973284526684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01:37:37.471384: step 7328/22900 (epoch 32/100), loss = 0.820802 (22.996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0.22304717493629866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01:38:00.408268: step 7557/22900 (epoch 33/100), loss = 0.802392 (22.937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0.2170886804443258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01:38:23.294688: step 7786/22900 (epoch 34/100), loss = 0.782235 (22.886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0.2104174646683135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01:38:46.141292: step 8015/22900 (epoch 35/100), loss = 0.761385 (22.847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0.203741757090175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epoch:35, time: 809.216850(s), X (MRR: 0.0612, NDCG@10: 0.0636, HR@10: 0.0976), Y (MRR: 0.0272, NDCG@10: 0.0255, HR@10: 0.0404)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01:39:09.539363: step 8244/22900 (epoch 36/100), loss = 0.743969 (22.854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0.19815174156401355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01:39:32.457367: step 8473/22900 (epoch 37/100), loss = 0.725240 (22.918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0.19261942252061243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01:39:55.383773: step 8702/22900 (epoch 38/100), loss = 0.712580 (22.926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0.19005304372596943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01:40:18.345008: step 8931/22900 (epoch 39/100), loss = 0.697710 (22.961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0.18413097808324624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01:40:41.238910: step 9160/22900 (epoch 40/100), loss = 0.683602 (22.894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0.1801375388643626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epoch:40, time: 924.325841(s), X (MRR: 0.0588, NDCG@10: 0.0622, HR@10: 0.0954), Y (MRR: 0.0278, NDCG@10: 0.0261, HR@10: 0.0390)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01:41:04.670072: step 9389/22900 (epoch 41/100), loss = 0.672358 (22.876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0.17662190429898847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01:41:27.588368: step 9618/22900 (epoch 42/100), loss = 0.660842 (22.918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0.17349739435198008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01:41:50.500100: step 9847/22900 (epoch 43/100), loss = 0.650362 (22.912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0.17081456142091325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01:42:13.465539: step 10076/22900 (epoch 44/100), loss = 0.640013 (22.965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0.1668034555024457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01:42:36.364879: step 10305/22900 (epoch 45/100), loss = 0.628914 (22.899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0.16286092847585673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epoch:45, time: 1039.460585(s), X (MRR: 0.0581, NDCG@10: 0.0608, HR@10: 0.0911), Y (MRR: 0.0254, NDCG@10: 0.0248, HR@10: 0.0404)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01:42:59.783490: step 10534/22900 (epoch 46/100), loss = 0.620627 (22.854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0.16194865101679964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01:43:22.664263: step 10763/22900 (epoch 47/100), loss = 0.608209 (22.881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0.1577229584994275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01:43:45.543326: step 10992/22900 (epoch 48/100), loss = 0.599650 (22.879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0.15625021185677118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01:44:08.468971: step 11221/22900 (epoch 49/100), loss = 0.590630 (22.926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0.15331177373770544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01:44:31.387076: step 11450/22900 (epoch 50/100), loss = 0.585702 (22.918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0.15157691409494162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epoch:50, time: 1154.471661(s), X (MRR: 0.0497, NDCG@10: 0.0524, HR@10: 0.0803), Y (MRR: 0.0233, NDCG@10: 0.0221, HR@10: 0.0356)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01:44:54.853001: step 11679/22900 (epoch 51/100), loss = 0.576947 (22.913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0.1477126488519027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01:45:17.783180: step 11908/22900 (epoch 52/100), loss = 0.572044 (22.930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0.14659295181650273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01:45:40.812871: step 12137/22900 (epoch 53/100), loss = 0.563610 (23.030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0.14323061295341716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01:46:03.666753: step 12366/22900 (epoch 54/100), loss = 0.553043 (22.854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0.14188344151952895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01:46:26.557982: step 12595/22900 (epoch 55/100), loss = 0.547963 (22.891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0.1394916469678609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epoch:55, time: 1269.649216(s), X (MRR: 0.0521, NDCG@10: 0.0547, HR@10: 0.0803), Y (MRR: 0.0220, NDCG@10: 0.0200, HR@10: 0.0301)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01:46:50.065503: step 12824/22900 (epoch 56/100), loss = 0.541349 (22.948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0.1379600347585033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01:47:12.993804: step 13053/22900 (epoch 57/100), loss = 0.530713 (22.928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0.1353039200649511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01:47:35.892696: step 13282/22900 (epoch 58/100), loss = 0.528149 (22.899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0.13266207073127853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01:47:58.780412: step 13511/22900 (epoch 59/100), loss = 0.522683 (22.888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0.1338570740936104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01:48:21.683712: step 13740/22900 (epoch 60/100), loss = 0.515243 (22.903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0.13119095282783674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epoch:60, time: 1384.778374(s), X (MRR: 0.0493, NDCG@10: 0.0500, HR@10: 0.0683), Y (MRR: 0.0241, NDCG@10: 0.0230, HR@10: 0.0342)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01:48:45.247505: step 13969/22900 (epoch 61/100), loss = 0.508586 (23.001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0.12964509379395242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01:49:08.254592: step 14198/22900 (epoch 62/100), loss = 0.500356 (23.007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0.1281377198817167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01:49:31.183415: step 14427/22900 (epoch 63/100), loss = 0.494979 (22.929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0.1262434657223881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01:49:54.098613: step 14656/22900 (epoch 64/100), loss = 0.491696 (22.915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0.12518900669623143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01:50:17.120287: step 14885/22900 (epoch 65/100), loss = 0.481235 (23.022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0.12308381685588558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epoch:65, time: 1500.201186(s), X (MRR: 0.0504, NDCG@10: 0.0529, HR@10: 0.0770), Y (MRR: 0.0242, NDCG@10: 0.0224, HR@10: 0.0335)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01:50:40.542168: step 15114/22900 (epoch 66/100), loss = 0.480738 (22.872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0.12395983543653681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01:51:03.463914: step 15343/22900 (epoch 67/100), loss = 0.473915 (22.922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0.12201679070443558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01:51:26.399985: step 15572/22900 (epoch 68/100), loss = 0.468230 (22.936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0.1205648744015194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01:51:49.288248: step 15801/22900 (epoch 69/100), loss = 0.460469 (22.888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0.11881223114687287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01:52:12.186487: step 16030/22900 (epoch 70/100), loss = 0.458612 (22.898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0.11810617717267644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epoch:70, time: 1615.261878(s), X (MRR: 0.0556, NDCG@10: 0.0563, HR@10: 0.0748), Y (MRR: 0.0263, NDCG@10: 0.0264, HR@10: 0.0431)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01:52:35.601527: step 16259/22900 (epoch 71/100), loss = 0.451791 (22.871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0.11736491350497735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01:52:58.538529: step 16488/22900 (epoch 72/100), loss = 0.448706 (22.937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0.11699196231677543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01:53:21.498975: step 16717/22900 (epoch 73/100), loss = 0.444744 (22.960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0.11596783608783796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01:53:44.623595: step 16946/22900 (epoch 74/100), loss = 0.439555 (23.125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0.11468603668579888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01:54:07.570756: step 17175/22900 (epoch 75/100), loss = 0.439022 (22.947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0.11398242107189901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epoch:75, time: 1730.673740(s), X (MRR: 0.0496, NDCG@10: 0.0505, HR@10: 0.0705), Y (MRR: 0.0248, NDCG@10: 0.0254, HR@10: 0.0438)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01:54:31.029969: step 17404/22900 (epoch 76/100), loss = 0.433137 (22.888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0.11393804042945785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01:54:53.917885: step 17633/22900 (epoch 77/100), loss = 0.428593 (22.888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0.11188228172961806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01:55:16.976261: step 17862/22900 (epoch 78/100), loss = 0.422605 (23.058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0.11028303420374491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01:55:39.959002: step 18091/22900 (epoch 79/100), loss = 0.421564 (22.983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0.11230103842035656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01:56:03.073255: step 18320/22900 (epoch 80/100), loss = 0.414184 (23.114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0.11037108110158207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epoch:80, time: 1846.160735(s), X (MRR: 0.0472, NDCG@10: 0.0476, HR@10: 0.0672), Y (MRR: 0.0236, NDCG@10: 0.0208, HR@10: 0.0308)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01:56:26.528540: step 18549/22900 (epoch 81/100), loss = 0.413846 (22.899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0.10967228655341409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01:56:49.456404: step 18778/22900 (epoch 82/100), loss = 0.407893 (22.928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0.10829456210396697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01:57:12.379220: step 19007/22900 (epoch 83/100), loss = 0.410957 (22.923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0.10768023811638613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01:57:35.317330: step 19236/22900 (epoch 84/100), loss = 0.403601 (22.938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0.10701303091306873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01:57:58.313340: step 19465/22900 (epoch 85/100), loss = 0.404549 (22.996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0.10668351400041688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epoch:85, time: 1961.401244(s), X (MRR: 0.0497, NDCG@10: 0.0497, HR@10: 0.0694), Y (MRR: 0.0275, NDCG@10: 0.0265, HR@10: 0.0404)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01:58:21.834905: step 19694/22900 (epoch 86/100), loss = 0.398481 (22.965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0.10595397601741897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01:58:44.726148: step 19923/22900 (epoch 87/100), loss = 0.396446 (22.891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0.10617795779520248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01:59:07.672841: step 20152/22900 (epoch 88/100), loss = 0.392065 (22.947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0.1047080716874662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01:59:30.571171: step 20381/22900 (epoch 89/100), loss = 0.389582 (22.898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0.10396064012006372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01:59:53.512871: step 20610/22900 (epoch 90/100), loss = 0.384558 (22.942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0.10309419689870813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epoch:90, time: 2076.600519(s), X (MRR: 0.0519, NDCG@10: 0.0527, HR@10: 0.0738), Y (MRR: 0.0249, NDCG@10: 0.0245, HR@10: 0.0404)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02:00:17.073457: step 20839/22900 (epoch 91/100), loss = 0.386453 (23.004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0.10344783706045564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02:00:40.027472: step 21068/22900 (epoch 92/100), loss = 0.384485 (22.954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0.1019519969495623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02:01:02.904178: step 21297/22900 (epoch 93/100), loss = 0.381870 (22.877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0.10239098666146339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02:01:25.787325: step 21526/22900 (epoch 94/100), loss = 0.376452 (22.883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0.10163915839908419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02:01:48.659789: step 21755/22900 (epoch 95/100), loss = 0.375642 (22.872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0.1008382777166939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epoch:95, time: 2191.743061(s), X (MRR: 0.0572, NDCG@10: 0.0594, HR@10: 0.0857), Y (MRR: 0.0258, NDCG@10: 0.0247, HR@10: 0.0376)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02:02:12.144754: step 21984/22900 (epoch 96/100), loss = 0.374526 (22.933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0.10029630377953745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02:02:35.094091: step 22213/22900 (epoch 97/100), loss = 0.371669 (22.949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0.09920231433154189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02:02:58.080136: step 22442/22900 (epoch 98/100), loss = 0.369870 (22.986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0.09909157974230673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02:03:21.077554: step 22671/22900 (epoch 99/100), loss = 0.368885 (22.997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0.09857145389094622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2026-06-06 02:03:43.994044: step 22900/22900 (epoch 100/100), loss = 0.366341 (22.916 sec/epoch), lr: 0.001000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mi: 0.09893781241826612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Evaluating on dev set...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.......................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val epoch:100, time: 2307.071745(s), X (MRR: 0.0527, NDCG@10: 0.0535, HR@10: 0.0759), Y (MRR: 0.0255, NDCG@10: 0.0234, HR@10: 0.0349)</w:t>
      </w:r>
      <w:r>
        <w:rPr>
          <w:rFonts w:ascii="Consolas" w:hAnsi="Consolas"/>
          <w:sz w:val="16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7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6836</Words>
  <Characters>59076</Characters>
  <Lines>0</Lines>
  <Paragraphs>0</Paragraphs>
  <TotalTime>0</TotalTime>
  <ScaleCrop>false</ScaleCrop>
  <LinksUpToDate>false</LinksUpToDate>
  <CharactersWithSpaces>64983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标准摩尔燃烧热</cp:lastModifiedBy>
  <dcterms:modified xsi:type="dcterms:W3CDTF">2026-06-08T05:07:19Z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81C095C6597E4E48824842633941AB08_12</vt:lpwstr>
  </property>
</Properties>
</file>